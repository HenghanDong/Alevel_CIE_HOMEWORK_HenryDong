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EA853">
      <w:pPr>
        <w:jc w:val="center"/>
      </w:pPr>
      <w:r>
        <w:rPr>
          <w:rFonts w:eastAsia="Calibri"/>
          <w:b/>
          <w:sz w:val="32"/>
        </w:rPr>
        <w:t>Homework 20261008</w:t>
      </w:r>
    </w:p>
    <w:p w14:paraId="0E5C421C">
      <w:pPr>
        <w:jc w:val="center"/>
      </w:pPr>
      <w:r>
        <w:rPr>
          <w:rFonts w:eastAsia="Calibri"/>
          <w:i/>
          <w:color w:val="3C3C3C"/>
          <w:sz w:val="21"/>
        </w:rPr>
        <w:t>IB Computer Science  —  B2.3 Programming Constructs</w:t>
      </w:r>
    </w:p>
    <w:p w14:paraId="0460EA5E">
      <w:pPr>
        <w:jc w:val="center"/>
      </w:pPr>
      <w:r>
        <w:rPr>
          <w:rFonts w:eastAsia="Calibri"/>
          <w:i/>
          <w:color w:val="3C3C3C"/>
          <w:sz w:val="21"/>
        </w:rPr>
        <w:t>Functions  ·  Selection (if / else / else-if)  ·  Repetition (while / for)</w:t>
      </w:r>
    </w:p>
    <w:p w14:paraId="150BC27C">
      <w:pPr>
        <w:jc w:val="center"/>
      </w:pPr>
      <w:r>
        <w:rPr>
          <w:rFonts w:eastAsia="Calibri"/>
          <w:i/>
          <w:color w:val="3C3C3C"/>
          <w:sz w:val="21"/>
        </w:rPr>
        <w:t>Due: 2026-10-</w:t>
      </w:r>
      <w:r>
        <w:rPr>
          <w:rFonts w:hint="eastAsia" w:eastAsia="宋体"/>
          <w:i/>
          <w:color w:val="3C3C3C"/>
          <w:sz w:val="21"/>
          <w:lang w:eastAsia="zh-CN"/>
        </w:rPr>
        <w:t>15</w:t>
      </w:r>
      <w:r>
        <w:rPr>
          <w:rFonts w:eastAsia="Calibri"/>
          <w:i/>
          <w:color w:val="3C3C3C"/>
          <w:sz w:val="21"/>
        </w:rPr>
        <w:t xml:space="preserve">        Suggested time: 60 minutes        Maximum mark: 100</w:t>
      </w:r>
    </w:p>
    <w:p w14:paraId="7F30DA92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103E16D7">
      <w:pPr>
        <w:spacing w:before="160" w:after="40"/>
      </w:pPr>
      <w:r>
        <w:rPr>
          <w:rFonts w:eastAsia="Calibri"/>
          <w:b/>
          <w:sz w:val="23"/>
        </w:rPr>
        <w:t>Q1  (14 marks)   [Easy] — Reading functions</w:t>
      </w:r>
    </w:p>
    <w:p w14:paraId="38FEFD1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293F292E">
      <w:pPr>
        <w:spacing w:after="40"/>
      </w:pPr>
      <w:r>
        <w:rPr>
          <w:rFonts w:eastAsia="Calibri"/>
        </w:rPr>
        <w:t>(a)   (4 marks)   Note that the second line calls the method with the result of another call.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C622C4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1B7F6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int addTen(int n) {</w:t>
            </w:r>
          </w:p>
          <w:p w14:paraId="74F4A83A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return n + 10;</w:t>
            </w:r>
          </w:p>
          <w:p w14:paraId="68E6B04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750593B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1FFEFD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02A05BA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int x = 3;</w:t>
            </w:r>
          </w:p>
          <w:p w14:paraId="5CE9D696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System.out.println(addTen(x));</w:t>
            </w:r>
          </w:p>
          <w:p w14:paraId="11DA111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System.out.println(addTen(addTen(x)));</w:t>
            </w:r>
          </w:p>
          <w:p w14:paraId="75CD51C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2C30A853">
      <w:pPr>
        <w:spacing w:after="240"/>
      </w:pPr>
      <w:r>
        <w:rPr>
          <w:rFonts w:eastAsia="Calibri"/>
          <w:sz w:val="18"/>
        </w:rPr>
        <w:t xml:space="preserve"> </w:t>
      </w:r>
    </w:p>
    <w:p w14:paraId="61B639F0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13</w:t>
      </w:r>
    </w:p>
    <w:p w14:paraId="336EEE9A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23</w:t>
      </w:r>
    </w:p>
    <w:p w14:paraId="26D99876">
      <w:pPr>
        <w:spacing w:after="240"/>
      </w:pPr>
      <w:r>
        <w:rPr>
          <w:rFonts w:eastAsia="Calibri"/>
          <w:sz w:val="18"/>
        </w:rPr>
        <w:t xml:space="preserve"> </w:t>
      </w:r>
    </w:p>
    <w:p w14:paraId="04BAAC68">
      <w:pPr>
        <w:spacing w:after="40"/>
      </w:pPr>
      <w:r>
        <w:rPr>
          <w:rFonts w:eastAsia="Calibri"/>
        </w:rPr>
        <w:t>(b)   (4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37D702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74B47A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banner(String word) {</w:t>
            </w:r>
          </w:p>
          <w:p w14:paraId="003C639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System.out.println("[" + word + "]");</w:t>
            </w:r>
          </w:p>
          <w:p w14:paraId="27C6803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0530787A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F8A835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6FDC673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banner("One");</w:t>
            </w:r>
          </w:p>
          <w:p w14:paraId="7571341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banner("Two");</w:t>
            </w:r>
          </w:p>
          <w:p w14:paraId="12E8920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1C406336">
      <w:pPr>
        <w:spacing w:after="240"/>
      </w:pPr>
      <w:r>
        <w:rPr>
          <w:rFonts w:eastAsia="Calibri"/>
          <w:sz w:val="18"/>
        </w:rPr>
        <w:t xml:space="preserve"> </w:t>
      </w:r>
    </w:p>
    <w:p w14:paraId="6D2ACF47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[One]</w:t>
      </w:r>
    </w:p>
    <w:p w14:paraId="7F048090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[Two]</w:t>
      </w:r>
    </w:p>
    <w:p w14:paraId="1E5ECDA2">
      <w:pPr>
        <w:spacing w:after="240"/>
      </w:pPr>
      <w:r>
        <w:rPr>
          <w:rFonts w:eastAsia="Calibri"/>
          <w:sz w:val="18"/>
        </w:rPr>
        <w:t xml:space="preserve"> </w:t>
      </w:r>
    </w:p>
    <w:p w14:paraId="360376A0">
      <w:pPr>
        <w:spacing w:after="40"/>
      </w:pPr>
      <w:r>
        <w:rPr>
          <w:rFonts w:eastAsia="Calibri"/>
        </w:rPr>
        <w:t>(c)   (3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AAA99B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EAA97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boolean isPositive(int n) {</w:t>
            </w:r>
          </w:p>
          <w:p w14:paraId="6E75510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return n &gt; 0;</w:t>
            </w:r>
          </w:p>
          <w:p w14:paraId="25B1E52A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34B1468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FEAE9A8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4212923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System.out.println(isPositive(5));</w:t>
            </w:r>
          </w:p>
          <w:p w14:paraId="5D8147E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System.out.println(isPositive(-2));</w:t>
            </w:r>
          </w:p>
          <w:p w14:paraId="43B0AB5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0D39A090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true</w:t>
      </w:r>
    </w:p>
    <w:p w14:paraId="52F14826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false</w:t>
      </w:r>
    </w:p>
    <w:p w14:paraId="76D17486">
      <w:pPr>
        <w:spacing w:after="240"/>
      </w:pPr>
      <w:r>
        <w:rPr>
          <w:rFonts w:eastAsia="Calibri"/>
          <w:sz w:val="18"/>
        </w:rPr>
        <w:t xml:space="preserve"> </w:t>
      </w:r>
    </w:p>
    <w:p w14:paraId="5C702C11">
      <w:pPr>
        <w:spacing w:after="240"/>
      </w:pPr>
      <w:r>
        <w:rPr>
          <w:rFonts w:eastAsia="Calibri"/>
          <w:sz w:val="18"/>
        </w:rPr>
        <w:t xml:space="preserve"> </w:t>
      </w:r>
    </w:p>
    <w:p w14:paraId="56577DE3">
      <w:pPr>
        <w:spacing w:after="40"/>
      </w:pPr>
      <w:r>
        <w:rPr>
          <w:rFonts w:eastAsia="Calibri"/>
        </w:rPr>
        <w:t>(d)   (3 marks)   Look carefully at the arithmetic — the result is not 4.5.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914DB0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85550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int half(int n) {</w:t>
            </w:r>
          </w:p>
          <w:p w14:paraId="171B5558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return n / 2;</w:t>
            </w:r>
          </w:p>
          <w:p w14:paraId="0EA5D13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0A56C51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DD445C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1386644D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int n = 9;</w:t>
            </w:r>
          </w:p>
          <w:p w14:paraId="25C2928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System.out.println(half(n));</w:t>
            </w:r>
          </w:p>
          <w:p w14:paraId="347AF8A4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System.out.println(n);</w:t>
            </w:r>
          </w:p>
          <w:p w14:paraId="6CA171A2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495E19E6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4</w:t>
      </w:r>
    </w:p>
    <w:p w14:paraId="53A2072F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9</w:t>
      </w:r>
    </w:p>
    <w:p w14:paraId="3A1478E7">
      <w:pPr>
        <w:spacing w:after="240"/>
      </w:pPr>
      <w:r>
        <w:rPr>
          <w:rFonts w:eastAsia="Calibri"/>
          <w:sz w:val="18"/>
        </w:rPr>
        <w:t xml:space="preserve"> </w:t>
      </w:r>
    </w:p>
    <w:p w14:paraId="3E6F026C">
      <w:pPr>
        <w:spacing w:after="240"/>
      </w:pPr>
      <w:r>
        <w:rPr>
          <w:rFonts w:eastAsia="Calibri"/>
          <w:sz w:val="18"/>
        </w:rPr>
        <w:t xml:space="preserve"> </w:t>
      </w:r>
    </w:p>
    <w:p w14:paraId="43BCAE2B">
      <w:pPr>
        <w:spacing w:before="160" w:after="40"/>
      </w:pPr>
      <w:r>
        <w:rPr>
          <w:rFonts w:eastAsia="Calibri"/>
          <w:b/>
          <w:sz w:val="23"/>
        </w:rPr>
        <w:t>Q2  (14 marks)   [Medium] — Reading functions that contain loops and selection</w:t>
      </w:r>
    </w:p>
    <w:p w14:paraId="387285A8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1C7E564D">
      <w:pPr>
        <w:spacing w:after="40"/>
      </w:pPr>
      <w:r>
        <w:rPr>
          <w:rFonts w:eastAsia="Calibri"/>
        </w:rPr>
        <w:t>(a)   (4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E5F054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C17A66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int power(int base, int exp) {</w:t>
            </w:r>
          </w:p>
          <w:p w14:paraId="5A817E42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int result = 1;</w:t>
            </w:r>
          </w:p>
          <w:p w14:paraId="34D596B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for (int i = 0; i &lt; exp; i++) {</w:t>
            </w:r>
          </w:p>
          <w:p w14:paraId="01031A0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result = result * base;</w:t>
            </w:r>
          </w:p>
          <w:p w14:paraId="6F09956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5DB609C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return result;</w:t>
            </w:r>
          </w:p>
          <w:p w14:paraId="2BA20FD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0347020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62491BD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53F7F466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System.out.println(power(2, 5));</w:t>
            </w:r>
          </w:p>
          <w:p w14:paraId="6A67DDB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System.out.println(power(3, 3));</w:t>
            </w:r>
          </w:p>
          <w:p w14:paraId="2DB2C96C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164193EB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32</w:t>
      </w:r>
    </w:p>
    <w:p w14:paraId="25CBAB46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27</w:t>
      </w:r>
    </w:p>
    <w:p w14:paraId="6CD46A32">
      <w:pPr>
        <w:spacing w:after="240"/>
      </w:pPr>
      <w:r>
        <w:rPr>
          <w:rFonts w:eastAsia="Calibri"/>
          <w:sz w:val="18"/>
        </w:rPr>
        <w:t xml:space="preserve"> </w:t>
      </w:r>
    </w:p>
    <w:p w14:paraId="2BFAF979">
      <w:pPr>
        <w:spacing w:after="240"/>
      </w:pPr>
      <w:r>
        <w:rPr>
          <w:rFonts w:eastAsia="Calibri"/>
          <w:sz w:val="18"/>
        </w:rPr>
        <w:t xml:space="preserve"> </w:t>
      </w:r>
    </w:p>
    <w:p w14:paraId="564173CB">
      <w:pPr>
        <w:spacing w:after="40"/>
      </w:pPr>
      <w:r>
        <w:rPr>
          <w:rFonts w:eastAsia="Calibri"/>
        </w:rPr>
        <w:t>(b)   (3 marks)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8B0C48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040E9C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String sign(int n) {</w:t>
            </w:r>
          </w:p>
          <w:p w14:paraId="3EB144AC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if (n &gt; 0) {</w:t>
            </w:r>
          </w:p>
          <w:p w14:paraId="31A457B2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return "positive";</w:t>
            </w:r>
          </w:p>
          <w:p w14:paraId="08C52002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0D69A62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else if (n &lt; 0) {</w:t>
            </w:r>
          </w:p>
          <w:p w14:paraId="2916D25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return "negative";</w:t>
            </w:r>
          </w:p>
          <w:p w14:paraId="6B90671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1DCEBCA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else {</w:t>
            </w:r>
          </w:p>
          <w:p w14:paraId="1F277B6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return "zero";</w:t>
            </w:r>
          </w:p>
          <w:p w14:paraId="48B4FAA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61FFA36A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272D0ACD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604268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6846CA8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System.out.println(sign(7));</w:t>
            </w:r>
          </w:p>
          <w:p w14:paraId="7ED493CD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System.out.println(sign(0));</w:t>
            </w:r>
          </w:p>
          <w:p w14:paraId="3C371BD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System.out.println(sign(-4));</w:t>
            </w:r>
          </w:p>
          <w:p w14:paraId="2934681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236307A4">
      <w:pPr>
        <w:spacing w:after="240"/>
      </w:pPr>
      <w:r>
        <w:rPr>
          <w:rFonts w:eastAsia="Calibri"/>
          <w:sz w:val="18"/>
        </w:rPr>
        <w:t xml:space="preserve"> </w:t>
      </w:r>
    </w:p>
    <w:p w14:paraId="2928DE1E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positive</w:t>
      </w:r>
    </w:p>
    <w:p w14:paraId="70DFE323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zero</w:t>
      </w:r>
    </w:p>
    <w:p w14:paraId="6D6F3319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negative</w:t>
      </w:r>
    </w:p>
    <w:p w14:paraId="14339C10">
      <w:pPr>
        <w:spacing w:after="240"/>
        <w:rPr>
          <w:rFonts w:hint="default" w:eastAsia="Calibri"/>
          <w:sz w:val="18"/>
          <w:lang w:val="en-US"/>
        </w:rPr>
      </w:pPr>
    </w:p>
    <w:p w14:paraId="3ADD4B5B">
      <w:pPr>
        <w:spacing w:after="240"/>
        <w:rPr>
          <w:rFonts w:hint="default" w:eastAsia="Calibri"/>
          <w:sz w:val="18"/>
          <w:lang w:val="en-US"/>
        </w:rPr>
      </w:pPr>
    </w:p>
    <w:p w14:paraId="26F3138E">
      <w:pPr>
        <w:spacing w:after="240"/>
        <w:rPr>
          <w:rFonts w:hint="default" w:eastAsia="Calibri"/>
          <w:sz w:val="18"/>
          <w:lang w:val="en-US"/>
        </w:rPr>
      </w:pPr>
    </w:p>
    <w:p w14:paraId="1FDDFFF0">
      <w:pPr>
        <w:spacing w:after="240"/>
      </w:pPr>
      <w:r>
        <w:rPr>
          <w:rFonts w:eastAsia="Calibri"/>
          <w:sz w:val="18"/>
        </w:rPr>
        <w:t xml:space="preserve"> </w:t>
      </w:r>
    </w:p>
    <w:p w14:paraId="22B06844">
      <w:pPr>
        <w:spacing w:after="40"/>
      </w:pPr>
      <w:r>
        <w:rPr>
          <w:rFonts w:eastAsia="Calibri"/>
        </w:rPr>
        <w:t xml:space="preserve">(c)   (4 marks)   `firstMultiple` returns the first multiple of `n` that is </w:t>
      </w:r>
      <w:r>
        <w:rPr>
          <w:rFonts w:eastAsia="Calibri"/>
          <w:b/>
        </w:rPr>
        <w:t>greater than</w:t>
      </w:r>
      <w:r>
        <w:rPr>
          <w:rFonts w:eastAsia="Calibri"/>
        </w:rPr>
        <w:t xml:space="preserve"> `limit`.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AAC8D1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9CB684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int firstMultiple(int n, int limit) {</w:t>
            </w:r>
          </w:p>
          <w:p w14:paraId="6B12E08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int k = 1;</w:t>
            </w:r>
          </w:p>
          <w:p w14:paraId="4E3CC7E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while (n * k &lt;= limit) {</w:t>
            </w:r>
          </w:p>
          <w:p w14:paraId="0CCDC48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k++;</w:t>
            </w:r>
          </w:p>
          <w:p w14:paraId="4CFA5B0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3B839E92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return n * k;</w:t>
            </w:r>
          </w:p>
          <w:p w14:paraId="43671E4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66008DE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E52005C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6AE4B0E5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System.out.println(firstMultiple(5, 23));</w:t>
            </w:r>
          </w:p>
          <w:p w14:paraId="62633B7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System.out.println(firstMultiple(3, 10));</w:t>
            </w:r>
          </w:p>
          <w:p w14:paraId="13ED7B95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6AE6AA8D">
      <w:pPr>
        <w:spacing w:after="240"/>
        <w:rPr>
          <w:rFonts w:hint="default" w:eastAsia="Calibri"/>
          <w:sz w:val="18"/>
          <w:lang w:val="en-US"/>
        </w:rPr>
      </w:pPr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25</w:t>
      </w:r>
    </w:p>
    <w:p w14:paraId="4A3AABFA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12</w:t>
      </w:r>
    </w:p>
    <w:p w14:paraId="2E29DF01">
      <w:pPr>
        <w:spacing w:after="240"/>
      </w:pPr>
      <w:r>
        <w:rPr>
          <w:rFonts w:eastAsia="Calibri"/>
          <w:sz w:val="18"/>
        </w:rPr>
        <w:t xml:space="preserve"> </w:t>
      </w:r>
    </w:p>
    <w:p w14:paraId="175D05E7">
      <w:pPr>
        <w:spacing w:after="240"/>
      </w:pPr>
      <w:r>
        <w:rPr>
          <w:rFonts w:eastAsia="Calibri"/>
          <w:sz w:val="18"/>
        </w:rPr>
        <w:t xml:space="preserve"> </w:t>
      </w:r>
    </w:p>
    <w:p w14:paraId="66B82EE8">
      <w:pPr>
        <w:spacing w:after="40"/>
      </w:pPr>
      <w:r>
        <w:rPr>
          <w:rFonts w:eastAsia="Calibri"/>
        </w:rPr>
        <w:t>(d)   (3 marks)   This method returns nothing. Say exactly what appears on the screen — including how many lines.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B7A995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EC58C4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repeat(char c, int times) {</w:t>
            </w:r>
          </w:p>
          <w:p w14:paraId="001632E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for (int i = 0; i &lt; times; i++) {</w:t>
            </w:r>
          </w:p>
          <w:p w14:paraId="6EAC216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System.out.print(c);</w:t>
            </w:r>
          </w:p>
          <w:p w14:paraId="5C8B84C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6F71ABA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76D3B61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2FE14B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static void main(String[] args) {</w:t>
            </w:r>
          </w:p>
          <w:p w14:paraId="586E2B9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repeat('*', 4);</w:t>
            </w:r>
          </w:p>
          <w:p w14:paraId="158A2728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System.out.println();</w:t>
            </w:r>
          </w:p>
          <w:p w14:paraId="700CD5F6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repeat('#', 2);</w:t>
            </w:r>
          </w:p>
          <w:p w14:paraId="3779338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System.out.println();</w:t>
            </w:r>
          </w:p>
          <w:p w14:paraId="3FBBABB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4BEFB8CE">
      <w:pPr>
        <w:spacing w:after="240"/>
        <w:rPr>
          <w:rFonts w:eastAsia="Calibri"/>
          <w:sz w:val="18"/>
        </w:rPr>
      </w:pPr>
      <w:r>
        <w:rPr>
          <w:rFonts w:eastAsia="Calibri"/>
          <w:sz w:val="18"/>
        </w:rPr>
        <w:t xml:space="preserve"> </w:t>
      </w:r>
    </w:p>
    <w:p w14:paraId="76543DAD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****</w:t>
      </w:r>
    </w:p>
    <w:p w14:paraId="436CEEE9">
      <w:pPr>
        <w:spacing w:after="240"/>
        <w:rPr>
          <w:rFonts w:hint="default" w:eastAsia="Calibri"/>
          <w:sz w:val="18"/>
          <w:lang w:val="en-US"/>
        </w:rPr>
      </w:pPr>
      <w:r>
        <w:rPr>
          <w:rFonts w:hint="default" w:eastAsia="Calibri"/>
          <w:sz w:val="18"/>
          <w:lang w:val="en-US"/>
        </w:rPr>
        <w:t>##</w:t>
      </w:r>
    </w:p>
    <w:p w14:paraId="42E032DB">
      <w:pPr>
        <w:spacing w:after="240"/>
        <w:rPr>
          <w:rFonts w:hint="default" w:eastAsia="宋体"/>
          <w:sz w:val="18"/>
          <w:lang w:val="en-US" w:eastAsia="zh-CN"/>
        </w:rPr>
      </w:pPr>
      <w:r>
        <w:rPr>
          <w:rFonts w:hint="default" w:eastAsia="宋体"/>
          <w:sz w:val="18"/>
          <w:lang w:val="en-US" w:eastAsia="zh-CN"/>
        </w:rPr>
        <w:t>2</w:t>
      </w:r>
      <w:r>
        <w:rPr>
          <w:rFonts w:hint="eastAsia" w:eastAsia="宋体"/>
          <w:sz w:val="18"/>
          <w:lang w:val="en-US" w:eastAsia="zh-CN"/>
        </w:rPr>
        <w:t>line</w:t>
      </w:r>
      <w:r>
        <w:rPr>
          <w:rFonts w:hint="default" w:eastAsia="宋体"/>
          <w:sz w:val="18"/>
          <w:lang w:val="en-US" w:eastAsia="zh-CN"/>
        </w:rPr>
        <w:t>s</w:t>
      </w:r>
    </w:p>
    <w:p w14:paraId="037BC3C6">
      <w:pPr>
        <w:spacing w:after="240"/>
        <w:rPr>
          <w:rFonts w:hint="default" w:eastAsia="宋体"/>
          <w:sz w:val="18"/>
          <w:lang w:val="en-US" w:eastAsia="zh-CN"/>
        </w:rPr>
      </w:pPr>
    </w:p>
    <w:p w14:paraId="467F6FAB">
      <w:pPr>
        <w:spacing w:after="240"/>
        <w:rPr>
          <w:rFonts w:hint="default" w:eastAsia="Calibri"/>
          <w:sz w:val="18"/>
          <w:lang w:val="en-US"/>
        </w:rPr>
      </w:pPr>
    </w:p>
    <w:p w14:paraId="4911AEEC">
      <w:pPr>
        <w:spacing w:after="240"/>
      </w:pPr>
      <w:r>
        <w:rPr>
          <w:rFonts w:eastAsia="Calibri"/>
          <w:sz w:val="18"/>
        </w:rPr>
        <w:t xml:space="preserve"> </w:t>
      </w:r>
    </w:p>
    <w:p w14:paraId="46706DCC">
      <w:pPr>
        <w:spacing w:after="240"/>
      </w:pPr>
      <w:r>
        <w:rPr>
          <w:rFonts w:eastAsia="Calibri"/>
          <w:sz w:val="18"/>
        </w:rPr>
        <w:t xml:space="preserve"> </w:t>
      </w:r>
    </w:p>
    <w:p w14:paraId="623111AF">
      <w:pPr>
        <w:spacing w:before="160" w:after="40"/>
      </w:pPr>
      <w:r>
        <w:rPr>
          <w:rFonts w:eastAsia="Calibri"/>
          <w:b/>
          <w:sz w:val="23"/>
        </w:rPr>
        <w:t>Q3  (16 marks)   [Medium] — Dry-run tracing with a method call</w:t>
      </w:r>
    </w:p>
    <w:p w14:paraId="0F8059F8">
      <w:pPr>
        <w:spacing w:after="40"/>
      </w:pPr>
      <w:r>
        <w:rPr>
          <w:rFonts w:eastAsia="Calibri"/>
        </w:rPr>
        <w:t xml:space="preserve">The following program is executed. `total` is a </w:t>
      </w:r>
      <w:r>
        <w:rPr>
          <w:rFonts w:eastAsia="Calibri"/>
          <w:b/>
        </w:rPr>
        <w:t>global (static) variable</w:t>
      </w:r>
      <w:r>
        <w:rPr>
          <w:rFonts w:eastAsia="Calibri"/>
        </w:rPr>
        <w:t xml:space="preserve">; `n` is the </w:t>
      </w:r>
      <w:r>
        <w:rPr>
          <w:rFonts w:eastAsia="Calibri"/>
          <w:b/>
        </w:rPr>
        <w:t>parameter of the method</w:t>
      </w:r>
      <w:r>
        <w:rPr>
          <w:rFonts w:eastAsia="Calibri"/>
        </w:rPr>
        <w:t xml:space="preserve"> `collect`.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AEEC4C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082814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public class TraceCall {</w:t>
            </w:r>
          </w:p>
          <w:p w14:paraId="35F66ED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static int total = 0;</w:t>
            </w:r>
          </w:p>
          <w:p w14:paraId="4A0622D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8726C1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public static int collect(int n) {</w:t>
            </w:r>
          </w:p>
          <w:p w14:paraId="08A88E3D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total = total + n;</w:t>
            </w:r>
          </w:p>
          <w:p w14:paraId="45656744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return total;</w:t>
            </w:r>
          </w:p>
          <w:p w14:paraId="5E3782E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12A4D027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7D2168C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public static void main(String[] args) {</w:t>
            </w:r>
          </w:p>
          <w:p w14:paraId="31B7E36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int i = 5;</w:t>
            </w:r>
          </w:p>
          <w:p w14:paraId="769BF1DB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while (i &gt; 0) {</w:t>
            </w:r>
          </w:p>
          <w:p w14:paraId="579A600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    collect(i);</w:t>
            </w:r>
          </w:p>
          <w:p w14:paraId="58630E50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    i = i - 2;</w:t>
            </w:r>
          </w:p>
          <w:p w14:paraId="6B28F31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}</w:t>
            </w:r>
          </w:p>
          <w:p w14:paraId="1D03C0DC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System.out.println("Total: " + total);</w:t>
            </w:r>
          </w:p>
          <w:p w14:paraId="340A6E3F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    System.out.println("i is: " + i);</w:t>
            </w:r>
          </w:p>
          <w:p w14:paraId="0F3434D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60DAE5CE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79ABFEFD">
      <w:pPr>
        <w:keepNext/>
        <w:spacing w:after="40"/>
      </w:pPr>
      <w:r>
        <w:rPr>
          <w:rFonts w:eastAsia="Calibri"/>
        </w:rPr>
        <w:t>(a)   (10 marks)   Complete the trace table. Use the last row for the moment the loop ends.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0A76E9">
        <w:trPr>
          <w:cantSplit/>
        </w:trPr>
        <w:tc>
          <w:tcPr>
            <w:tcW w:w="1728" w:type="dxa"/>
          </w:tcPr>
          <w:p w14:paraId="566238E1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20"/>
              </w:rPr>
              <w:t>i (before the call)</w:t>
            </w:r>
          </w:p>
        </w:tc>
        <w:tc>
          <w:tcPr>
            <w:tcW w:w="1728" w:type="dxa"/>
          </w:tcPr>
          <w:p w14:paraId="112CEB14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20"/>
              </w:rPr>
              <w:t>n</w:t>
            </w:r>
          </w:p>
        </w:tc>
        <w:tc>
          <w:tcPr>
            <w:tcW w:w="1728" w:type="dxa"/>
          </w:tcPr>
          <w:p w14:paraId="034321DB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20"/>
              </w:rPr>
              <w:t>returned by collect()</w:t>
            </w:r>
          </w:p>
        </w:tc>
        <w:tc>
          <w:tcPr>
            <w:tcW w:w="1728" w:type="dxa"/>
          </w:tcPr>
          <w:p w14:paraId="41767BE4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20"/>
              </w:rPr>
              <w:t>total</w:t>
            </w:r>
          </w:p>
        </w:tc>
        <w:tc>
          <w:tcPr>
            <w:tcW w:w="1728" w:type="dxa"/>
          </w:tcPr>
          <w:p w14:paraId="797BAF8C">
            <w:pPr>
              <w:keepNext/>
              <w:spacing w:after="0" w:line="240" w:lineRule="auto"/>
            </w:pPr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14:paraId="2E9EE7C9">
        <w:trPr>
          <w:cantSplit/>
        </w:trPr>
        <w:tc>
          <w:tcPr>
            <w:tcW w:w="1728" w:type="dxa"/>
          </w:tcPr>
          <w:p w14:paraId="4180959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28" w:type="dxa"/>
          </w:tcPr>
          <w:p w14:paraId="7CF7D6F6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28" w:type="dxa"/>
          </w:tcPr>
          <w:p w14:paraId="4AFE870A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28" w:type="dxa"/>
          </w:tcPr>
          <w:p w14:paraId="218F653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28" w:type="dxa"/>
          </w:tcPr>
          <w:p w14:paraId="152B0657">
            <w:pPr>
              <w:keepNext/>
              <w:spacing w:after="0" w:line="240" w:lineRule="auto"/>
            </w:pPr>
          </w:p>
        </w:tc>
      </w:tr>
      <w:tr w14:paraId="0EB10681">
        <w:trPr>
          <w:cantSplit/>
        </w:trPr>
        <w:tc>
          <w:tcPr>
            <w:tcW w:w="1728" w:type="dxa"/>
          </w:tcPr>
          <w:p w14:paraId="212EDBFE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728" w:type="dxa"/>
          </w:tcPr>
          <w:p w14:paraId="1DBA6E2D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728" w:type="dxa"/>
          </w:tcPr>
          <w:p w14:paraId="14217217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728" w:type="dxa"/>
          </w:tcPr>
          <w:p w14:paraId="6222A99B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728" w:type="dxa"/>
          </w:tcPr>
          <w:p w14:paraId="66D18390">
            <w:pPr>
              <w:keepNext/>
              <w:spacing w:after="0" w:line="240" w:lineRule="auto"/>
            </w:pPr>
          </w:p>
        </w:tc>
      </w:tr>
      <w:tr w14:paraId="34918F9E">
        <w:trPr>
          <w:cantSplit/>
          <w:trHeight w:val="692" w:hRule="atLeast"/>
        </w:trPr>
        <w:tc>
          <w:tcPr>
            <w:tcW w:w="1728" w:type="dxa"/>
          </w:tcPr>
          <w:p w14:paraId="38533883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28" w:type="dxa"/>
          </w:tcPr>
          <w:p w14:paraId="6BABD586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728" w:type="dxa"/>
          </w:tcPr>
          <w:p w14:paraId="3A2B7103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728" w:type="dxa"/>
          </w:tcPr>
          <w:p w14:paraId="2F9B5955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728" w:type="dxa"/>
          </w:tcPr>
          <w:p w14:paraId="75BED22A">
            <w:pPr>
              <w:keepNext/>
              <w:spacing w:after="0" w:line="240" w:lineRule="auto"/>
            </w:pPr>
          </w:p>
        </w:tc>
      </w:tr>
      <w:tr w14:paraId="0DDC37A2">
        <w:trPr>
          <w:cantSplit/>
        </w:trPr>
        <w:tc>
          <w:tcPr>
            <w:tcW w:w="1728" w:type="dxa"/>
          </w:tcPr>
          <w:p w14:paraId="4F3F6BB3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28" w:type="dxa"/>
          </w:tcPr>
          <w:p w14:paraId="4F13A0EC">
            <w:pPr>
              <w:spacing w:after="0" w:line="240" w:lineRule="auto"/>
            </w:pPr>
          </w:p>
        </w:tc>
        <w:tc>
          <w:tcPr>
            <w:tcW w:w="1728" w:type="dxa"/>
          </w:tcPr>
          <w:p w14:paraId="3F1150FB">
            <w:pPr>
              <w:spacing w:after="0" w:line="240" w:lineRule="auto"/>
            </w:pPr>
          </w:p>
        </w:tc>
        <w:tc>
          <w:tcPr>
            <w:tcW w:w="1728" w:type="dxa"/>
          </w:tcPr>
          <w:p w14:paraId="165C7F75">
            <w:pPr>
              <w:spacing w:after="0" w:line="240" w:lineRule="auto"/>
            </w:pPr>
          </w:p>
        </w:tc>
        <w:tc>
          <w:tcPr>
            <w:tcW w:w="1728" w:type="dxa"/>
          </w:tcPr>
          <w:p w14:paraId="75926F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Total: 9</w:t>
            </w:r>
          </w:p>
          <w:p w14:paraId="450D134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 is -1</w:t>
            </w:r>
          </w:p>
        </w:tc>
      </w:tr>
    </w:tbl>
    <w:p w14:paraId="544EEA3D">
      <w:pPr>
        <w:spacing w:after="40"/>
      </w:pPr>
      <w:commentRangeStart w:id="0"/>
      <w:r>
        <w:rPr>
          <w:rFonts w:eastAsia="Calibri"/>
        </w:rPr>
        <w:t>(b)   (2 marks)   State the exact output of the program.</w:t>
      </w:r>
      <w:commentRangeEnd w:id="0"/>
      <w:r>
        <w:rPr>
          <w:rStyle w:val="CommentReference"/>
        </w:rPr>
        <w:commentReference w:id="0"/>
      </w:r>
    </w:p>
    <w:p w14:paraId="727CFC53">
      <w:pPr>
        <w:spacing w:after="240"/>
      </w:pPr>
      <w:r>
        <w:rPr>
          <w:rFonts w:eastAsia="Calibri"/>
          <w:sz w:val="18"/>
        </w:rPr>
        <w:t xml:space="preserve"> </w:t>
      </w:r>
    </w:p>
    <w:p w14:paraId="3FE8F802">
      <w:pPr>
        <w:spacing w:after="240"/>
      </w:pPr>
      <w:r>
        <w:rPr>
          <w:rFonts w:eastAsia="Calibri"/>
          <w:sz w:val="18"/>
        </w:rPr>
        <w:t xml:space="preserve"> </w:t>
      </w:r>
    </w:p>
    <w:p w14:paraId="677F484E">
      <w:pPr>
        <w:spacing w:after="40"/>
      </w:pPr>
      <w:r>
        <w:rPr>
          <w:rFonts w:eastAsia="Calibri"/>
        </w:rPr>
        <w:t xml:space="preserve">(c)   (4 marks)   Explain why `total` is 9 at the end of the program. In your answer, refer to </w:t>
      </w:r>
      <w:r>
        <w:rPr>
          <w:rFonts w:eastAsia="Calibri"/>
          <w:b/>
        </w:rPr>
        <w:t>where</w:t>
      </w:r>
      <w:r>
        <w:rPr>
          <w:rFonts w:eastAsia="Calibri"/>
        </w:rPr>
        <w:t xml:space="preserve"> `total` is declared.</w:t>
      </w:r>
    </w:p>
    <w:p w14:paraId="1905C18A">
      <w:pPr>
        <w:spacing w:after="240"/>
        <w:rPr>
          <w:rFonts w:hint="default"/>
          <w:lang w:val="en-US"/>
        </w:rPr>
      </w:pPr>
      <w:commentRangeStart w:id="1"/>
      <w:r>
        <w:rPr>
          <w:rFonts w:eastAsia="Calibri"/>
          <w:sz w:val="18"/>
        </w:rPr>
        <w:t xml:space="preserve"> </w:t>
      </w:r>
      <w:r>
        <w:rPr>
          <w:rFonts w:hint="default" w:eastAsia="Calibri"/>
          <w:sz w:val="18"/>
          <w:lang w:val="en-US"/>
        </w:rPr>
        <w:t>Total is a public variable declared in Tracecall individually</w:t>
      </w:r>
      <w:commentRangeEnd w:id="1"/>
      <w:r>
        <w:rPr>
          <w:rStyle w:val="CommentReference"/>
        </w:rPr>
        <w:commentReference w:id="1"/>
      </w:r>
    </w:p>
    <w:p w14:paraId="0CDE7F83">
      <w:pPr>
        <w:spacing w:after="240"/>
      </w:pPr>
      <w:r>
        <w:rPr>
          <w:rFonts w:eastAsia="Calibri"/>
          <w:sz w:val="18"/>
        </w:rPr>
        <w:t xml:space="preserve"> </w:t>
      </w:r>
    </w:p>
    <w:p w14:paraId="4ECE76CB">
      <w:pPr>
        <w:spacing w:after="240"/>
      </w:pPr>
      <w:r>
        <w:rPr>
          <w:rFonts w:eastAsia="Calibri"/>
          <w:sz w:val="18"/>
        </w:rPr>
        <w:t xml:space="preserve"> </w:t>
      </w:r>
    </w:p>
    <w:p w14:paraId="61B0180B">
      <w:pPr>
        <w:spacing w:after="240"/>
      </w:pPr>
      <w:r>
        <w:rPr>
          <w:rFonts w:eastAsia="Calibri"/>
          <w:sz w:val="18"/>
        </w:rPr>
        <w:t xml:space="preserve"> </w:t>
      </w:r>
    </w:p>
    <w:p w14:paraId="3B975715">
      <w:pPr>
        <w:spacing w:after="240"/>
      </w:pPr>
      <w:r>
        <w:rPr>
          <w:rFonts w:eastAsia="Calibri"/>
          <w:sz w:val="18"/>
        </w:rPr>
        <w:t xml:space="preserve"> </w:t>
      </w:r>
    </w:p>
    <w:p w14:paraId="37F4887C">
      <w:pPr>
        <w:spacing w:after="240"/>
      </w:pPr>
      <w:r>
        <w:rPr>
          <w:rFonts w:eastAsia="Calibri"/>
          <w:sz w:val="18"/>
        </w:rPr>
        <w:t xml:space="preserve"> </w:t>
      </w:r>
    </w:p>
    <w:p w14:paraId="3B24DE4E">
      <w:pPr>
        <w:spacing w:before="160" w:after="40"/>
      </w:pPr>
      <w:r>
        <w:rPr>
          <w:rFonts w:eastAsia="Calibri"/>
          <w:b/>
          <w:sz w:val="23"/>
        </w:rPr>
        <w:t>Q4  (16 marks)   [Medium] — Writing a function that returns a String</w:t>
      </w:r>
    </w:p>
    <w:p w14:paraId="10712756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5FFECF47">
      <w:pPr>
        <w:spacing w:after="20"/>
        <w:ind w:left="720" w:hanging="317"/>
      </w:pPr>
      <w:r>
        <w:rPr>
          <w:rFonts w:eastAsia="Calibri"/>
        </w:rPr>
        <w:t xml:space="preserve">•  defines a method  `public static String gradeFor(int mark)`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grade for a mark:  `"A"` for 90 or above, `"B"` for 80–89, `"C"` for 70–79, `"D"` for 60–69, and `"F"` for anything below 60;</w:t>
      </w:r>
    </w:p>
    <w:p w14:paraId="4D62CA1B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one mark</w:t>
      </w:r>
      <w:r>
        <w:rPr>
          <w:rFonts w:eastAsia="Calibri"/>
        </w:rPr>
        <w:t xml:space="preserve"> from the user, calls `gradeFor`, and prints the result in the form  `Grade: &lt;letter&gt;`.</w:t>
      </w:r>
    </w:p>
    <w:p w14:paraId="61F05C8D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7301EF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1B78E5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commentRangeStart w:id="2"/>
            <w:r>
              <w:rPr>
                <w:rFonts w:ascii="Consolas" w:hAnsi="Consolas" w:eastAsia="Consolas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sz w:val="19"/>
                <w:lang w:val="en-US"/>
              </w:rPr>
              <w:t>FUNCTION gradeFor(mark:INTEGER) RETURNS CHAR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7C8D720C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CASE OF mark</w:t>
            </w:r>
          </w:p>
          <w:p w14:paraId="1995BB26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    90 TO 100: </w:t>
            </w:r>
            <w:r>
              <w:rPr>
                <w:rFonts w:hint="eastAsia" w:ascii="Consolas" w:hAnsi="Consolas" w:eastAsia="Consolas"/>
                <w:sz w:val="19"/>
                <w:lang w:val="en-US" w:eastAsia="zh-CN"/>
              </w:rPr>
              <w:t>OUTPUT</w:t>
            </w:r>
            <w:r>
              <w:rPr>
                <w:rFonts w:hint="default" w:ascii="Consolas" w:hAnsi="Consolas" w:eastAsia="Consolas"/>
                <w:sz w:val="19"/>
                <w:lang w:val="en-US"/>
              </w:rPr>
              <w:t>“A”</w:t>
            </w:r>
          </w:p>
          <w:p w14:paraId="0BB7AFFA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    80 TO 89: OUTPUT“B”</w:t>
            </w:r>
          </w:p>
          <w:p w14:paraId="0E1289F9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    70 TO 79: OUTPUT“C”</w:t>
            </w:r>
          </w:p>
          <w:p w14:paraId="73ABF3CF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    60 TO 69 : OUTPUT“D”</w:t>
            </w:r>
          </w:p>
          <w:p w14:paraId="03EE7F83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    0 to 59: OUTPUT“F”</w:t>
            </w:r>
          </w:p>
          <w:p w14:paraId="17E09682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ENDCASE</w:t>
            </w:r>
          </w:p>
          <w:p w14:paraId="7F169C2D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ENDFUNCTION</w:t>
            </w:r>
          </w:p>
          <w:p w14:paraId="65D5BA6A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sz w:val="19"/>
                <w:lang w:val="en-US"/>
              </w:rPr>
              <w:t>DECLARE Mark&lt;-INTEGER</w:t>
            </w:r>
          </w:p>
          <w:p w14:paraId="2B3176FC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INPUT Mark</w:t>
            </w:r>
          </w:p>
          <w:p w14:paraId="67468C61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OUTPUT(“Grade: ”&amp;gradeFOR(Mark))</w:t>
            </w:r>
          </w:p>
          <w:p w14:paraId="535D4F2C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DB3339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ECECAD9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E48BA00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71483AB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90BFFB9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C5E5CC8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B1A592C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CDBB1C5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33FA2AB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B503444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EF1ECC0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214364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</w:tc>
      </w:tr>
    </w:tbl>
    <w:p w14:paraId="331DF3E2">
      <w:pPr>
        <w:spacing w:before="160" w:after="40"/>
      </w:pPr>
      <w:r>
        <w:rPr>
          <w:rFonts w:eastAsia="Calibri"/>
          <w:b/>
          <w:sz w:val="23"/>
        </w:rPr>
        <w:t>Q5  (18 marks)   [Medium] — A function that works on a String</w:t>
      </w:r>
    </w:p>
    <w:p w14:paraId="1F21F893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7549E036">
      <w:pPr>
        <w:spacing w:after="20"/>
        <w:ind w:left="720" w:hanging="317"/>
      </w:pPr>
      <w:r>
        <w:rPr>
          <w:rFonts w:eastAsia="Calibri"/>
        </w:rPr>
        <w:t xml:space="preserve">•  defines a method  `public static String reverse(String s)`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characters of `s` in reverse order;</w:t>
      </w:r>
    </w:p>
    <w:p w14:paraId="2E2B7C64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a line of text</w:t>
      </w:r>
      <w:r>
        <w:rPr>
          <w:rFonts w:eastAsia="Calibri"/>
        </w:rPr>
        <w:t xml:space="preserve"> from the user and prints the result in the form  `Reversed: &lt;result&gt;`.</w:t>
      </w:r>
    </w:p>
    <w:p w14:paraId="554FDD12">
      <w:pPr>
        <w:spacing w:after="40"/>
      </w:pPr>
      <w:r>
        <w:rPr>
          <w:rFonts w:eastAsia="Calibri"/>
        </w:rPr>
        <w:t>Your program must compile and run. Show your code and the expected output.</w:t>
      </w:r>
    </w:p>
    <w:p w14:paraId="73E0E616">
      <w:pPr>
        <w:spacing w:after="40"/>
      </w:pPr>
      <w:r>
        <w:rPr>
          <w:rFonts w:eastAsia="Calibri"/>
          <w:b/>
        </w:rPr>
        <w:t>Hint — reading text with Scanner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3FE889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E7BF13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import java.util.Scanner;                 // at the top of the file</w:t>
            </w:r>
          </w:p>
          <w:p w14:paraId="7699F0B9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Scanner scan = new Scanner(System.in);</w:t>
            </w:r>
          </w:p>
          <w:p w14:paraId="0AB4EB96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String line = scan.nextLine();            // reads a WHOLE line of text</w:t>
            </w:r>
          </w:p>
          <w:p w14:paraId="59BE8F11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String word = scan.next();                // reads ONE word (stops at a space)</w:t>
            </w:r>
          </w:p>
          <w:p w14:paraId="7E835424">
            <w:pPr>
              <w:spacing w:after="0"/>
              <w:ind w:left="144"/>
            </w:pPr>
            <w:r>
              <w:rPr>
                <w:rFonts w:ascii="Consolas" w:hAnsi="Consolas" w:eastAsia="Consolas"/>
                <w:sz w:val="19"/>
              </w:rPr>
              <w:t>// Useful String methods:  length()   charAt(i)   (i starts at 0)</w:t>
            </w:r>
          </w:p>
        </w:tc>
      </w:tr>
      <w:tr w14:paraId="5F3935D4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C88233">
            <w:pPr>
              <w:spacing w:after="240"/>
              <w:rPr>
                <w:rFonts w:ascii="Consolas" w:hAnsi="Consolas" w:eastAsia="Consolas"/>
                <w:sz w:val="19"/>
              </w:rPr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FA1AFEC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FUNCTION reverse(s:STRING) RETURNS STRING</w:t>
            </w:r>
          </w:p>
          <w:p w14:paraId="5DB3893D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DECLARE str: STRING</w:t>
            </w:r>
          </w:p>
          <w:p w14:paraId="2AAA855F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DECLARE i :INTEGER</w:t>
            </w:r>
          </w:p>
          <w:p w14:paraId="6CC06FC5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str&lt;- “”</w:t>
            </w:r>
          </w:p>
          <w:p w14:paraId="4812D224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FOR i &lt;- 1 TO LENGTH(s)</w:t>
            </w:r>
          </w:p>
          <w:p w14:paraId="5A300559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str&lt;-str&amp;MID(s,LENGTH(s)-i+1,1)</w:t>
            </w:r>
          </w:p>
          <w:p w14:paraId="19FCF72B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NEXT i</w:t>
            </w:r>
          </w:p>
          <w:p w14:paraId="7C92E41D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RETURNS str</w:t>
            </w:r>
          </w:p>
          <w:p w14:paraId="61AE4FB9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ENDFUNCTION</w:t>
            </w:r>
          </w:p>
          <w:p w14:paraId="7106754C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DECLARE text : STRING</w:t>
            </w:r>
            <w:bookmarkStart w:id="0" w:name="_GoBack"/>
            <w:bookmarkEnd w:id="0"/>
          </w:p>
          <w:p w14:paraId="137C4DDE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INPUT text</w:t>
            </w:r>
          </w:p>
          <w:p w14:paraId="39E551C3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OUTPUT "Reversed: ", reverse(text)</w:t>
            </w:r>
          </w:p>
          <w:p w14:paraId="69CC281F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2AE5B74F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3CEE102F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1E51ACFB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218E3552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5C2E45A3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1D33F412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78C26C5C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59E29053">
            <w:pPr>
              <w:spacing w:after="240"/>
              <w:rPr>
                <w:rFonts w:ascii="Consolas" w:hAnsi="Consolas" w:eastAsia="Consolas"/>
                <w:sz w:val="19"/>
              </w:rPr>
            </w:pPr>
          </w:p>
          <w:p w14:paraId="24379B5F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45051E0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861A0FF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46A06F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29A11A4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BA3873D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B87EDA7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8B4E5E0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EE3A3C8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E0F0E97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2AF9605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51AE528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3D5F0E0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186747B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E2F4183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5F12C9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04842D8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</w:tc>
      </w:tr>
    </w:tbl>
    <w:p w14:paraId="30D2EC4B">
      <w:pPr>
        <w:spacing w:before="160" w:after="40"/>
      </w:pPr>
      <w:r>
        <w:rPr>
          <w:rFonts w:eastAsia="Calibri"/>
          <w:b/>
          <w:sz w:val="23"/>
        </w:rPr>
        <w:t>Q6  (22 marks)   [Challenging] — Functions, loops and selection together</w:t>
      </w:r>
    </w:p>
    <w:p w14:paraId="26BFD0C4">
      <w:pPr>
        <w:spacing w:after="40"/>
      </w:pPr>
      <w:r>
        <w:rPr>
          <w:rFonts w:eastAsia="Calibri"/>
        </w:rPr>
        <w:t xml:space="preserve">The </w:t>
      </w:r>
      <w:r>
        <w:rPr>
          <w:rFonts w:eastAsia="Calibri"/>
          <w:b/>
        </w:rPr>
        <w:t>sum of the digits</w:t>
      </w:r>
      <w:r>
        <w:rPr>
          <w:rFonts w:eastAsia="Calibri"/>
        </w:rPr>
        <w:t xml:space="preserve"> of a number is found by adding its digits together. For example, the sum of the digits of 9875 is 9 + 8 + 7 + 5 = </w:t>
      </w:r>
      <w:r>
        <w:rPr>
          <w:rFonts w:eastAsia="Calibri"/>
          <w:b/>
        </w:rPr>
        <w:t>29</w:t>
      </w:r>
      <w:r>
        <w:rPr>
          <w:rFonts w:eastAsia="Calibri"/>
        </w:rPr>
        <w:t>.</w:t>
      </w:r>
    </w:p>
    <w:p w14:paraId="27B8A8AD">
      <w:pPr>
        <w:spacing w:after="40"/>
      </w:pPr>
      <w:r>
        <w:rPr>
          <w:rFonts w:eastAsia="Calibri"/>
        </w:rPr>
        <w:t xml:space="preserve">Repeating this until only one digit is left gives the </w:t>
      </w:r>
      <w:r>
        <w:rPr>
          <w:rFonts w:eastAsia="Calibri"/>
          <w:b/>
        </w:rPr>
        <w:t>digital root</w:t>
      </w:r>
      <w:r>
        <w:rPr>
          <w:rFonts w:eastAsia="Calibri"/>
        </w:rPr>
        <w:t xml:space="preserve">. For 9875:  9875 → 29 → 11 → 2,  so the digital root is </w:t>
      </w:r>
      <w:r>
        <w:rPr>
          <w:rFonts w:eastAsia="Calibri"/>
          <w:b/>
        </w:rPr>
        <w:t>2</w:t>
      </w:r>
      <w:r>
        <w:rPr>
          <w:rFonts w:eastAsia="Calibri"/>
        </w:rPr>
        <w:t>.</w:t>
      </w:r>
    </w:p>
    <w:p w14:paraId="722BB489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11B9D4BF">
      <w:pPr>
        <w:spacing w:after="20"/>
        <w:ind w:left="720" w:hanging="317"/>
      </w:pPr>
      <w:r>
        <w:rPr>
          <w:rFonts w:eastAsia="Calibri"/>
        </w:rPr>
        <w:t xml:space="preserve">•  defines a method  `public static int sumOfDigits(int n)`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sum of the digits of `n`;</w:t>
      </w:r>
    </w:p>
    <w:p w14:paraId="2123694C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one positive integer</w:t>
      </w:r>
      <w:r>
        <w:rPr>
          <w:rFonts w:eastAsia="Calibri"/>
        </w:rPr>
        <w:t xml:space="preserve"> from the user. While the number has </w:t>
      </w:r>
      <w:r>
        <w:rPr>
          <w:rFonts w:eastAsia="Calibri"/>
          <w:b/>
        </w:rPr>
        <w:t>more than one digit</w:t>
      </w:r>
      <w:r>
        <w:rPr>
          <w:rFonts w:eastAsia="Calibri"/>
        </w:rPr>
        <w:t>, it is replaced by `sumOfDigits` of that number and the new value is printed on its own line. When only one digit remains, the program prints  `Digital root: &lt;digit&gt;`.</w:t>
      </w:r>
    </w:p>
    <w:p w14:paraId="668B4E24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3CB8AD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41AA80">
            <w:pPr>
              <w:spacing w:after="240"/>
              <w:rPr>
                <w:rFonts w:hint="default" w:ascii="Consolas" w:hAnsi="Consolas" w:eastAsia="Consolas"/>
                <w:sz w:val="19"/>
                <w:lang w:val="en-US"/>
              </w:rPr>
            </w:pPr>
            <w:commentRangeStart w:id="3"/>
            <w:r>
              <w:rPr>
                <w:rFonts w:ascii="Consolas" w:hAnsi="Consolas" w:eastAsia="Consolas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sz w:val="19"/>
                <w:lang w:val="en-US"/>
              </w:rPr>
              <w:t>FUNCTION sumOFDigits(n:INTEGER) RETURNS INTEGER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12BDFABA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DECLARE sum,digit,i: INTEGER</w:t>
            </w:r>
          </w:p>
          <w:p w14:paraId="0A271142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         sum&lt;-0</w:t>
            </w:r>
          </w:p>
          <w:p w14:paraId="271D57AE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digit&lt;-0</w:t>
            </w:r>
          </w:p>
          <w:p w14:paraId="1070D131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n&lt;-NUM_TO_STR(n)</w:t>
            </w:r>
          </w:p>
          <w:p w14:paraId="2A9616F2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FOR i &lt;-1 TO LENGTH(n)</w:t>
            </w:r>
          </w:p>
          <w:p w14:paraId="4FB8F093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digit&lt;-STR_TO_NUM(MID(n,i,1))</w:t>
            </w:r>
          </w:p>
          <w:p w14:paraId="04BC5A0D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sum&lt;-sum+digit</w:t>
            </w:r>
          </w:p>
          <w:p w14:paraId="4E84A6EC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NEXT i</w:t>
            </w:r>
          </w:p>
          <w:p w14:paraId="77DA6DE2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RETURN sum</w:t>
            </w:r>
          </w:p>
          <w:p w14:paraId="2BC8C290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ENDFUNCTION</w:t>
            </w:r>
          </w:p>
          <w:p w14:paraId="34BDDF07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DECLARE N:INTEGER</w:t>
            </w:r>
          </w:p>
          <w:p w14:paraId="3DEF7CD4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INPUT N</w:t>
            </w:r>
          </w:p>
          <w:p w14:paraId="734B55F9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WHILE LENGTH(NUM_TO_STR(N)) &gt;1 THEN</w:t>
            </w:r>
          </w:p>
          <w:p w14:paraId="1554C2E7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N&lt;-sumOFDigits(N)</w:t>
            </w:r>
          </w:p>
          <w:p w14:paraId="2208B3C1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OUTPUT (N)</w:t>
            </w:r>
          </w:p>
          <w:p w14:paraId="684ADCA1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ENDWHILE</w:t>
            </w:r>
          </w:p>
          <w:p w14:paraId="1FE0BA54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>OUTPUT(“Digital root: N)</w:t>
            </w:r>
          </w:p>
          <w:p w14:paraId="480CD9E4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br w:type="textWrapping"/>
            </w:r>
          </w:p>
          <w:p w14:paraId="71833C15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</w:t>
            </w:r>
          </w:p>
          <w:p w14:paraId="08A62CA1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sz w:val="19"/>
                <w:lang w:val="en-US"/>
              </w:rPr>
              <w:t xml:space="preserve">                       </w:t>
            </w:r>
          </w:p>
          <w:p w14:paraId="2F69FCE4">
            <w:pPr>
              <w:spacing w:after="240"/>
              <w:ind w:left="1045" w:hanging="1045" w:hangingChars="550"/>
              <w:rPr>
                <w:rFonts w:hint="default" w:ascii="Consolas" w:hAnsi="Consolas" w:eastAsia="Consolas"/>
                <w:sz w:val="19"/>
                <w:lang w:val="en-US"/>
              </w:rPr>
            </w:pPr>
          </w:p>
          <w:p w14:paraId="3736A7CC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6D018E5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857F69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19BB9D4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E34AB9E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5A8AFAD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368739C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92819F0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277E61A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CC34C1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B4ABD43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D4B81F1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4C4C2C9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B715065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525EF16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B51E1E8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F543C9F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DA69A92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B84A1B7">
            <w:pPr>
              <w:spacing w:after="2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</w:tc>
      </w:tr>
    </w:tbl>
    <w:p w14:paraId="3685C4D3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17T01:26:27Z">
    <w:p>
      <w:pPr>
        <w:pStyle w:val="CommentText"/>
      </w:pPr>
      <w:r>
        <w:rPr>
          <w:rStyle w:val="CommentReference"/>
        </w:rPr>
        <w:annotationRef/>
      </w:r>
      <w:r>
        <w:t>0/2 - Not answered. - State the two output lines: `Total: 9` and `i is: -1`. (-2)</w:t>
      </w:r>
    </w:p>
  </w:comment>
  <w:comment w:id="1" w:author="Gong Qiushi" w:initials="GQ" w:date="2026-10-17T01:26:27Z">
    <w:p>
      <w:pPr>
        <w:pStyle w:val="CommentText"/>
      </w:pPr>
      <w:r>
        <w:rPr>
          <w:rStyle w:val="CommentReference"/>
        </w:rPr>
        <w:annotationRef/>
      </w:r>
      <w:r>
        <w:t>1/4 - Incomplete. - `total` is declared in the class body, outside every method, and it is `static` (not `public`). Because there is one copy shared by all calls, the three calls accumulate 5 -&gt; 8 -&gt; 9. (-3)</w:t>
      </w:r>
    </w:p>
  </w:comment>
  <w:comment w:id="2" w:author="Gong Qiushi" w:initials="GQ" w:date="2026-10-17T01:26:27Z">
    <w:p>
      <w:pPr>
        <w:pStyle w:val="CommentText"/>
      </w:pPr>
      <w:r>
        <w:rPr>
          <w:rStyle w:val="CommentReference"/>
        </w:rPr>
        <w:annotationRef/>
      </w:r>
      <w:r>
        <w:t>12/16 - The function outputs instead of returning. - `gradeFor` must RETURN the grade as a String (`RETURN "A"`, ...); as written it prints the letter and returns nothing, so `OUTPUT "Grade: " &amp; gradeFor(mark)` cannot work. `main` reads the mark and prints `Grade: ` followed by the returned value. Also show the expected output. The CASE structure and the boundaries are correct (CASE is accepted). (-4)</w:t>
      </w:r>
    </w:p>
  </w:comment>
  <w:comment w:id="3" w:author="Gong Qiushi" w:initials="GQ" w:date="2026-10-17T01:26:27Z">
    <w:p>
      <w:pPr>
        <w:pStyle w:val="CommentText"/>
      </w:pPr>
      <w:r>
        <w:rPr>
          <w:rStyle w:val="CommentReference"/>
        </w:rPr>
        <w:annotationRef/>
      </w:r>
      <w:r>
        <w:t>17/22 - Two corrections. - (1) `n &lt;- NUM_TO_STR(n)` assigns a string to an integer parameter — declare a separate STRING variable to hold the converted value. (2) The last line prints the literal `N` — output the variable instead: `OUTPUT("Digital root: ", N)`. The digit-sum method and the loop are otherwise correct. (-5)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97371">
    <w:pPr>
      <w:pStyle w:val="2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490"/>
    <w:rsid w:val="00A34E7B"/>
    <w:rsid w:val="00A70B49"/>
    <w:rsid w:val="00AA1D8D"/>
    <w:rsid w:val="00B47730"/>
    <w:rsid w:val="00C25018"/>
    <w:rsid w:val="00CB0664"/>
    <w:rsid w:val="00FC693F"/>
    <w:rsid w:val="8FFBDA57"/>
    <w:rsid w:val="CFEF066C"/>
    <w:rsid w:val="EF3B8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915</Words>
  <Characters>5218</Characters>
  <Lines>43</Lines>
  <Paragraphs>12</Paragraphs>
  <TotalTime>48</TotalTime>
  <ScaleCrop>false</ScaleCrop>
  <LinksUpToDate>false</LinksUpToDate>
  <CharactersWithSpaces>6121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董恒翰</cp:lastModifiedBy>
  <dcterms:modified xsi:type="dcterms:W3CDTF">2026-10-09T09:12:58Z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839461B131107E4BC53CC86AC4770F4F_43</vt:lpwstr>
  </property>
</Properties>
</file>