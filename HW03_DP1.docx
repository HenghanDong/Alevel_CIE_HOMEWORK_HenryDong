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EDDCAA">
      <w:pPr>
        <w:jc w:val="center"/>
      </w:pPr>
      <w:commentRangeStart w:id="0"/>
      <w:r>
        <w:rPr>
          <w:rFonts w:ascii="Calibri" w:hAnsi="Calibri" w:eastAsia="Calibri"/>
          <w:b/>
          <w:i w:val="0"/>
          <w:sz w:val="32"/>
        </w:rPr>
        <w:t>Homework 20261001</w:t>
      </w:r>
      <w:commentRangeEnd w:id="0"/>
      <w:r>
        <w:rPr>
          <w:rStyle w:val="CommentReference"/>
        </w:rPr>
        <w:commentReference w:id="0"/>
      </w:r>
    </w:p>
    <w:p w14:paraId="5CF4685A">
      <w:pPr>
        <w:jc w:val="center"/>
      </w:pPr>
      <w:r>
        <w:rPr>
          <w:rFonts w:ascii="Calibri" w:hAnsi="Calibri" w:eastAsia="Calibri"/>
          <w:b w:val="0"/>
          <w:i/>
          <w:color w:val="3C3C3C"/>
          <w:sz w:val="21"/>
        </w:rPr>
        <w:t>IB Computer Science  —  B2.3 Programming Constructs</w:t>
      </w:r>
    </w:p>
    <w:p w14:paraId="57C51DED">
      <w:pPr>
        <w:jc w:val="center"/>
      </w:pPr>
      <w:r>
        <w:rPr>
          <w:rFonts w:ascii="Calibri" w:hAnsi="Calibri" w:eastAsia="Calibri"/>
          <w:b w:val="0"/>
          <w:i/>
          <w:color w:val="3C3C3C"/>
          <w:sz w:val="21"/>
        </w:rPr>
        <w:t>Functions  ·  Selection (if / else / else-if)  ·  Repetition (while / for)</w:t>
      </w:r>
    </w:p>
    <w:p w14:paraId="48C6065E">
      <w:pPr>
        <w:jc w:val="center"/>
      </w:pPr>
      <w:r>
        <w:rPr>
          <w:rFonts w:ascii="Calibri" w:hAnsi="Calibri" w:eastAsia="Calibri"/>
          <w:b w:val="0"/>
          <w:i/>
          <w:color w:val="3C3C3C"/>
          <w:sz w:val="21"/>
        </w:rPr>
        <w:t>Due: 2026-10-01        Suggested time: 60 minutes        Maximum mark: 100</w:t>
      </w:r>
    </w:p>
    <w:p w14:paraId="0AE4DD9D">
      <w:pPr>
        <w:spacing w:after="40"/>
        <w:ind w:left="0"/>
      </w:pPr>
      <w:r>
        <w:rPr>
          <w:rFonts w:ascii="Calibri" w:hAnsi="Calibri" w:eastAsia="Calibri"/>
          <w:b/>
          <w:i w:val="0"/>
          <w:sz w:val="22"/>
        </w:rPr>
        <w:t>Answer language.</w:t>
      </w:r>
      <w:r>
        <w:rPr>
          <w:rFonts w:ascii="Calibri" w:hAnsi="Calibri" w:eastAsia="Calibri"/>
          <w:b w:val="0"/>
          <w:i w:val="0"/>
          <w:sz w:val="22"/>
        </w:rPr>
        <w:t xml:space="preserve"> DP1 students: write your programs in </w:t>
      </w:r>
      <w:r>
        <w:rPr>
          <w:rFonts w:ascii="Calibri" w:hAnsi="Calibri" w:eastAsia="Calibri"/>
          <w:b/>
          <w:i w:val="0"/>
          <w:sz w:val="22"/>
        </w:rPr>
        <w:t>Java</w:t>
      </w:r>
      <w:r>
        <w:rPr>
          <w:rFonts w:ascii="Calibri" w:hAnsi="Calibri" w:eastAsia="Calibri"/>
          <w:b w:val="0"/>
          <w:i w:val="0"/>
          <w:sz w:val="22"/>
        </w:rPr>
        <w:t xml:space="preserve">. </w:t>
      </w:r>
      <w:r>
        <w:rPr>
          <w:rFonts w:ascii="Calibri" w:hAnsi="Calibri" w:eastAsia="Calibri"/>
          <w:b/>
          <w:i w:val="0"/>
          <w:sz w:val="22"/>
        </w:rPr>
        <w:t>A-Level (AS) students may answer in A-Level pseudocode</w:t>
      </w:r>
      <w:r>
        <w:rPr>
          <w:rFonts w:ascii="Calibri" w:hAnsi="Calibri" w:eastAsia="Calibri"/>
          <w:b w:val="0"/>
          <w:i w:val="0"/>
          <w:sz w:val="22"/>
        </w:rPr>
        <w:t>; if the content is correct, full credit is given either way.</w:t>
      </w:r>
    </w:p>
    <w:p w14:paraId="15DFE559">
      <w:pPr>
        <w:spacing w:before="160" w:after="40"/>
      </w:pPr>
      <w:r>
        <w:rPr>
          <w:rFonts w:ascii="Calibri" w:hAnsi="Calibri" w:eastAsia="Calibri"/>
          <w:b/>
          <w:i w:val="0"/>
          <w:sz w:val="23"/>
        </w:rPr>
        <w:t>Q1  (14 marks)   [Easy] — Reading functions</w:t>
      </w:r>
    </w:p>
    <w:p w14:paraId="4E2BD6FF">
      <w:pPr>
        <w:spacing w:after="40"/>
        <w:ind w:left="0"/>
      </w:pPr>
      <w:r>
        <w:rPr>
          <w:rFonts w:ascii="Calibri" w:hAnsi="Calibri" w:eastAsia="Calibri"/>
          <w:b w:val="0"/>
          <w:i w:val="0"/>
          <w:sz w:val="22"/>
        </w:rPr>
        <w:t xml:space="preserve">For each program below, state the </w:t>
      </w:r>
      <w:r>
        <w:rPr>
          <w:rFonts w:ascii="Calibri" w:hAnsi="Calibri" w:eastAsia="Calibri"/>
          <w:b/>
          <w:i w:val="0"/>
          <w:sz w:val="22"/>
        </w:rPr>
        <w:t>exact output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 w14:paraId="163EDD57">
      <w:pPr>
        <w:spacing w:after="40"/>
        <w:ind w:left="0"/>
      </w:pPr>
      <w:r>
        <w:rPr>
          <w:rFonts w:ascii="Calibri" w:hAnsi="Calibri" w:eastAsia="Calibri"/>
          <w:b w:val="0"/>
          <w:i w:val="0"/>
          <w:sz w:val="22"/>
        </w:rPr>
        <w:t>(a)   (4 marks)</w:t>
      </w:r>
    </w:p>
    <w:tbl>
      <w:tblPr>
        <w:tblStyle w:val="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3FDE509">
        <w:tc>
          <w:tcPr>
            <w:tcW w:w="86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31E679C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public static int doubleIt(int n) {</w:t>
            </w:r>
          </w:p>
          <w:p w14:paraId="5958CB4E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return n * 2;</w:t>
            </w:r>
          </w:p>
          <w:p w14:paraId="7E882F57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}</w:t>
            </w:r>
          </w:p>
          <w:p w14:paraId="2827EB08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086C27AB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public static void main(String[] args) {</w:t>
            </w:r>
          </w:p>
          <w:p w14:paraId="17A72EB4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int a = 5;</w:t>
            </w:r>
          </w:p>
          <w:p w14:paraId="5B0E3CE7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System.out.println(doubleIt(a));</w:t>
            </w:r>
          </w:p>
          <w:p w14:paraId="1A50EF22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System.out.println(a);</w:t>
            </w:r>
          </w:p>
          <w:p w14:paraId="2F3F9224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}</w:t>
            </w:r>
          </w:p>
        </w:tc>
      </w:tr>
    </w:tbl>
    <w:p w14:paraId="7D88D7F4">
      <w:pPr>
        <w:spacing w:after="240"/>
        <w:rPr>
          <w:rFonts w:hint="default" w:eastAsia="Calibri"/>
          <w:b w:val="0"/>
          <w:i w:val="0"/>
          <w:sz w:val="18"/>
          <w:lang w:val="en-US"/>
        </w:rPr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  <w:r>
        <w:rPr>
          <w:rFonts w:hint="default" w:eastAsia="Calibri"/>
          <w:b w:val="0"/>
          <w:i w:val="0"/>
          <w:sz w:val="18"/>
          <w:lang w:val="en-US"/>
        </w:rPr>
        <w:t>10</w:t>
      </w:r>
    </w:p>
    <w:p w14:paraId="6FD1EE00">
      <w:pPr>
        <w:spacing w:after="240"/>
        <w:rPr>
          <w:rFonts w:hint="default" w:eastAsia="Calibri"/>
          <w:b w:val="0"/>
          <w:i w:val="0"/>
          <w:sz w:val="18"/>
          <w:lang w:val="en-US"/>
        </w:rPr>
      </w:pPr>
      <w:r>
        <w:rPr>
          <w:rFonts w:hint="default" w:eastAsia="Calibri"/>
          <w:b w:val="0"/>
          <w:i w:val="0"/>
          <w:sz w:val="18"/>
          <w:lang w:val="en-US"/>
        </w:rPr>
        <w:t>5</w:t>
      </w:r>
    </w:p>
    <w:p w14:paraId="324C4BFB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09691E0E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43CF2E11">
      <w:pPr>
        <w:spacing w:after="40"/>
        <w:ind w:left="0"/>
      </w:pPr>
      <w:r>
        <w:rPr>
          <w:rFonts w:ascii="Calibri" w:hAnsi="Calibri" w:eastAsia="Calibri"/>
          <w:b w:val="0"/>
          <w:i w:val="0"/>
          <w:sz w:val="22"/>
        </w:rPr>
        <w:t>(b)   (4 marks)</w:t>
      </w:r>
    </w:p>
    <w:tbl>
      <w:tblPr>
        <w:tblStyle w:val="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8013297">
        <w:tc>
          <w:tcPr>
            <w:tcW w:w="86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836DD46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public static void greet(String name) {</w:t>
            </w:r>
          </w:p>
          <w:p w14:paraId="1F643D38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System.out.println("Hello, " + name);</w:t>
            </w:r>
          </w:p>
          <w:p w14:paraId="6BFE45A3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}</w:t>
            </w:r>
          </w:p>
          <w:p w14:paraId="26151013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492C29A9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public static void main(String[] args) {</w:t>
            </w:r>
          </w:p>
          <w:p w14:paraId="54CD2414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greet("Alex");</w:t>
            </w:r>
          </w:p>
          <w:p w14:paraId="3F3896A6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greet("Evelyn");</w:t>
            </w:r>
          </w:p>
          <w:p w14:paraId="12EDBED5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}</w:t>
            </w:r>
          </w:p>
        </w:tc>
      </w:tr>
    </w:tbl>
    <w:p w14:paraId="4357EA06">
      <w:pPr>
        <w:spacing w:after="240"/>
        <w:rPr>
          <w:rFonts w:hint="default" w:eastAsia="Calibri"/>
          <w:b w:val="0"/>
          <w:i w:val="0"/>
          <w:sz w:val="18"/>
          <w:lang w:val="en-US"/>
        </w:rPr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  <w:r>
        <w:rPr>
          <w:rFonts w:hint="default" w:eastAsia="Calibri"/>
          <w:b w:val="0"/>
          <w:i w:val="0"/>
          <w:sz w:val="18"/>
          <w:lang w:val="en-US"/>
        </w:rPr>
        <w:t>Hello, Alex</w:t>
      </w:r>
    </w:p>
    <w:p w14:paraId="5DFE737B">
      <w:pPr>
        <w:spacing w:after="240"/>
        <w:rPr>
          <w:rFonts w:hint="default" w:eastAsia="Calibri"/>
          <w:b w:val="0"/>
          <w:i w:val="0"/>
          <w:sz w:val="18"/>
          <w:lang w:val="en-US"/>
        </w:rPr>
      </w:pPr>
      <w:r>
        <w:rPr>
          <w:rFonts w:hint="default" w:eastAsia="Calibri"/>
          <w:b w:val="0"/>
          <w:i w:val="0"/>
          <w:sz w:val="18"/>
          <w:lang w:val="en-US"/>
        </w:rPr>
        <w:t>Hello, Evelyn</w:t>
      </w:r>
    </w:p>
    <w:p w14:paraId="28D79CDD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3BEEE19D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42D743C7">
      <w:pPr>
        <w:spacing w:after="40"/>
        <w:ind w:left="0"/>
      </w:pPr>
      <w:r>
        <w:rPr>
          <w:rFonts w:ascii="Calibri" w:hAnsi="Calibri" w:eastAsia="Calibri"/>
          <w:b w:val="0"/>
          <w:i w:val="0"/>
          <w:sz w:val="22"/>
        </w:rPr>
        <w:t>(c)   (3 marks)   Give the output, and explain why `show()` cannot be put inside `System.out.println( ... )`.</w:t>
      </w:r>
    </w:p>
    <w:tbl>
      <w:tblPr>
        <w:tblStyle w:val="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A3D95F4">
        <w:tc>
          <w:tcPr>
            <w:tcW w:w="86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6E4F8E0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public static void show() {</w:t>
            </w:r>
          </w:p>
          <w:p w14:paraId="73733405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System.out.println("A");</w:t>
            </w:r>
          </w:p>
          <w:p w14:paraId="41A4D80B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}</w:t>
            </w:r>
          </w:p>
          <w:p w14:paraId="037804F7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1BC99025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public static int give() {</w:t>
            </w:r>
          </w:p>
          <w:p w14:paraId="7037FF28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return 7;</w:t>
            </w:r>
          </w:p>
          <w:p w14:paraId="2A47EE8C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}</w:t>
            </w:r>
          </w:p>
          <w:p w14:paraId="37A52D4D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496CB0EB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public static void main(String[] args) {</w:t>
            </w:r>
          </w:p>
          <w:p w14:paraId="64160B69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show();</w:t>
            </w:r>
          </w:p>
          <w:p w14:paraId="18817FD1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System.out.println(give());</w:t>
            </w:r>
          </w:p>
          <w:p w14:paraId="298280AF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}</w:t>
            </w:r>
          </w:p>
        </w:tc>
      </w:tr>
    </w:tbl>
    <w:p w14:paraId="0A3C88F4">
      <w:pPr>
        <w:spacing w:after="240"/>
        <w:rPr>
          <w:rFonts w:hint="default" w:eastAsia="Calibri"/>
          <w:b w:val="0"/>
          <w:i w:val="0"/>
          <w:sz w:val="18"/>
          <w:lang w:val="en-US"/>
        </w:rPr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  <w:r>
        <w:rPr>
          <w:rFonts w:hint="default" w:eastAsia="Calibri"/>
          <w:b w:val="0"/>
          <w:i w:val="0"/>
          <w:sz w:val="18"/>
          <w:lang w:val="en-US"/>
        </w:rPr>
        <w:t>A</w:t>
      </w:r>
    </w:p>
    <w:p w14:paraId="7A8CB618">
      <w:pPr>
        <w:spacing w:after="240"/>
        <w:rPr>
          <w:rFonts w:hint="default" w:eastAsia="Calibri"/>
          <w:b w:val="0"/>
          <w:i w:val="0"/>
          <w:sz w:val="18"/>
          <w:lang w:val="en-US"/>
        </w:rPr>
      </w:pPr>
      <w:r>
        <w:rPr>
          <w:rFonts w:hint="default" w:eastAsia="Calibri"/>
          <w:b w:val="0"/>
          <w:i w:val="0"/>
          <w:sz w:val="18"/>
          <w:lang w:val="en-US"/>
        </w:rPr>
        <w:t>7</w:t>
      </w:r>
    </w:p>
    <w:p w14:paraId="69C847A4">
      <w:pPr>
        <w:spacing w:after="240"/>
        <w:rPr>
          <w:rFonts w:hint="default" w:eastAsia="Calibri"/>
          <w:b w:val="0"/>
          <w:i w:val="0"/>
          <w:sz w:val="18"/>
          <w:lang w:val="en-US"/>
        </w:rPr>
      </w:pPr>
      <w:r>
        <w:rPr>
          <w:rFonts w:hint="default" w:eastAsia="Calibri"/>
          <w:b w:val="0"/>
          <w:i w:val="0"/>
          <w:sz w:val="18"/>
          <w:lang w:val="en-US"/>
        </w:rPr>
        <w:t>show() is a void method, so it won’t return a value.</w:t>
      </w:r>
    </w:p>
    <w:p w14:paraId="6C0498E7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461F08EE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5B1C17C9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2E9AF171">
      <w:pPr>
        <w:spacing w:after="40"/>
        <w:ind w:left="0"/>
      </w:pPr>
      <w:r>
        <w:rPr>
          <w:rFonts w:ascii="Calibri" w:hAnsi="Calibri" w:eastAsia="Calibri"/>
          <w:b w:val="0"/>
          <w:i w:val="0"/>
          <w:sz w:val="22"/>
        </w:rPr>
        <w:t>(d)   (3 marks)   The two variables are both called `y`. State the exact output and explain why the second line is not affected by the method.</w:t>
      </w:r>
    </w:p>
    <w:tbl>
      <w:tblPr>
        <w:tblStyle w:val="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05C2729">
        <w:tc>
          <w:tcPr>
            <w:tcW w:w="86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FF13CB7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public static int calc(int x) {</w:t>
            </w:r>
          </w:p>
          <w:p w14:paraId="5D99C496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int y = x + 1;</w:t>
            </w:r>
          </w:p>
          <w:p w14:paraId="6A2D3A62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return y;</w:t>
            </w:r>
          </w:p>
          <w:p w14:paraId="671EC258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}</w:t>
            </w:r>
          </w:p>
          <w:p w14:paraId="660E7955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273FD8C7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public static void main(String[] args) {</w:t>
            </w:r>
          </w:p>
          <w:p w14:paraId="374E83D5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int y = 100;</w:t>
            </w:r>
          </w:p>
          <w:p w14:paraId="378C1B4E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System.out.println(calc(5));</w:t>
            </w:r>
          </w:p>
          <w:p w14:paraId="55B34BD4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System.out.println(y);</w:t>
            </w:r>
          </w:p>
          <w:p w14:paraId="2C8BE837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}</w:t>
            </w:r>
          </w:p>
        </w:tc>
      </w:tr>
    </w:tbl>
    <w:p w14:paraId="02B434D6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178D92D5">
      <w:pPr>
        <w:spacing w:after="240"/>
        <w:rPr>
          <w:rFonts w:hint="default" w:eastAsia="Calibri"/>
          <w:b w:val="0"/>
          <w:i w:val="0"/>
          <w:sz w:val="18"/>
          <w:lang w:val="en-US"/>
        </w:rPr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  <w:r>
        <w:rPr>
          <w:rFonts w:hint="default" w:eastAsia="Calibri"/>
          <w:b w:val="0"/>
          <w:i w:val="0"/>
          <w:sz w:val="18"/>
          <w:lang w:val="en-US"/>
        </w:rPr>
        <w:t>6</w:t>
      </w:r>
    </w:p>
    <w:p w14:paraId="30C8B203">
      <w:pPr>
        <w:spacing w:after="240"/>
        <w:rPr>
          <w:rFonts w:hint="default" w:eastAsia="Calibri"/>
          <w:b w:val="0"/>
          <w:i w:val="0"/>
          <w:sz w:val="18"/>
          <w:lang w:val="en-US"/>
        </w:rPr>
      </w:pPr>
      <w:r>
        <w:rPr>
          <w:rFonts w:hint="default" w:eastAsia="Calibri"/>
          <w:b w:val="0"/>
          <w:i w:val="0"/>
          <w:sz w:val="18"/>
          <w:lang w:val="en-US"/>
        </w:rPr>
        <w:t>100</w:t>
      </w:r>
    </w:p>
    <w:p w14:paraId="557AA5B3">
      <w:pPr>
        <w:spacing w:after="240"/>
        <w:rPr>
          <w:rFonts w:hint="default" w:eastAsia="Calibri"/>
          <w:b w:val="0"/>
          <w:i w:val="0"/>
          <w:sz w:val="18"/>
          <w:lang w:val="en-US"/>
        </w:rPr>
      </w:pPr>
      <w:r>
        <w:rPr>
          <w:rFonts w:hint="default" w:eastAsia="Calibri"/>
          <w:b w:val="0"/>
          <w:i w:val="0"/>
          <w:sz w:val="18"/>
          <w:lang w:val="en-US"/>
        </w:rPr>
        <w:t>The variable y in calc is an independent variable different from the variable in main function</w:t>
      </w:r>
    </w:p>
    <w:p w14:paraId="65C09FD8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1AD7909E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75C60046">
      <w:pPr>
        <w:spacing w:before="160" w:after="40"/>
      </w:pPr>
      <w:r>
        <w:rPr>
          <w:rFonts w:ascii="Calibri" w:hAnsi="Calibri" w:eastAsia="Calibri"/>
          <w:b/>
          <w:i w:val="0"/>
          <w:sz w:val="23"/>
        </w:rPr>
        <w:t>Q2  (14 marks)   [Medium] — Reading functions that contain loops and selection</w:t>
      </w:r>
    </w:p>
    <w:p w14:paraId="3B32733A">
      <w:pPr>
        <w:spacing w:after="40"/>
        <w:ind w:left="0"/>
      </w:pPr>
      <w:r>
        <w:rPr>
          <w:rFonts w:ascii="Calibri" w:hAnsi="Calibri" w:eastAsia="Calibri"/>
          <w:b w:val="0"/>
          <w:i w:val="0"/>
          <w:sz w:val="22"/>
        </w:rPr>
        <w:t xml:space="preserve">For each program below, state the </w:t>
      </w:r>
      <w:r>
        <w:rPr>
          <w:rFonts w:ascii="Calibri" w:hAnsi="Calibri" w:eastAsia="Calibri"/>
          <w:b/>
          <w:i w:val="0"/>
          <w:sz w:val="22"/>
        </w:rPr>
        <w:t>exact output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 w14:paraId="38BB4283">
      <w:pPr>
        <w:spacing w:after="40"/>
        <w:ind w:left="0"/>
      </w:pPr>
      <w:r>
        <w:rPr>
          <w:rFonts w:ascii="Calibri" w:hAnsi="Calibri" w:eastAsia="Calibri"/>
          <w:b w:val="0"/>
          <w:i w:val="0"/>
          <w:sz w:val="22"/>
        </w:rPr>
        <w:t>(a)   (4 marks)   The same method is called twice, with different arguments.</w:t>
      </w:r>
    </w:p>
    <w:tbl>
      <w:tblPr>
        <w:tblStyle w:val="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E44FC6B">
        <w:tc>
          <w:tcPr>
            <w:tcW w:w="86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4589FEE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public static int sumTo(int n) {</w:t>
            </w:r>
          </w:p>
          <w:p w14:paraId="57D016D9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int total = 0;</w:t>
            </w:r>
          </w:p>
          <w:p w14:paraId="112185DA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for (int i = 1; i &lt;= n; i++) {</w:t>
            </w:r>
          </w:p>
          <w:p w14:paraId="2B8764CB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total = total + i;</w:t>
            </w:r>
          </w:p>
          <w:p w14:paraId="4A1C4DE2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}</w:t>
            </w:r>
          </w:p>
          <w:p w14:paraId="2A452FAA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return total;</w:t>
            </w:r>
          </w:p>
          <w:p w14:paraId="2F83BCB5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}</w:t>
            </w:r>
          </w:p>
          <w:p w14:paraId="749365F6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02561626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public static void main(String[] args) {</w:t>
            </w:r>
          </w:p>
          <w:p w14:paraId="7FB61C47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System.out.println(sumTo(4));</w:t>
            </w:r>
          </w:p>
          <w:p w14:paraId="1FAB895C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System.out.println(sumTo(6));</w:t>
            </w:r>
          </w:p>
          <w:p w14:paraId="78AC6EDE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}</w:t>
            </w:r>
          </w:p>
        </w:tc>
      </w:tr>
    </w:tbl>
    <w:p w14:paraId="1FBCD8F5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1B6F506C">
      <w:pPr>
        <w:spacing w:after="240"/>
        <w:rPr>
          <w:rFonts w:hint="default" w:eastAsia="Calibri"/>
          <w:b w:val="0"/>
          <w:i w:val="0"/>
          <w:sz w:val="18"/>
          <w:lang w:val="en-US"/>
        </w:rPr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  <w:r>
        <w:rPr>
          <w:rFonts w:hint="default" w:eastAsia="Calibri"/>
          <w:b w:val="0"/>
          <w:i w:val="0"/>
          <w:sz w:val="18"/>
          <w:lang w:val="en-US"/>
        </w:rPr>
        <w:t>10</w:t>
      </w:r>
    </w:p>
    <w:p w14:paraId="269162C6">
      <w:pPr>
        <w:spacing w:after="240"/>
        <w:rPr>
          <w:rFonts w:hint="default" w:eastAsia="Calibri"/>
          <w:b w:val="0"/>
          <w:i w:val="0"/>
          <w:sz w:val="18"/>
          <w:lang w:val="en-US"/>
        </w:rPr>
      </w:pPr>
      <w:r>
        <w:rPr>
          <w:rFonts w:hint="default" w:eastAsia="Calibri"/>
          <w:b w:val="0"/>
          <w:i w:val="0"/>
          <w:sz w:val="18"/>
          <w:lang w:val="en-US"/>
        </w:rPr>
        <w:t>21</w:t>
      </w:r>
    </w:p>
    <w:p w14:paraId="0E93845D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1DFF8E0D">
      <w:pPr>
        <w:spacing w:after="40"/>
        <w:ind w:left="0"/>
      </w:pPr>
      <w:r>
        <w:rPr>
          <w:rFonts w:ascii="Calibri" w:hAnsi="Calibri" w:eastAsia="Calibri"/>
          <w:b w:val="0"/>
          <w:i w:val="0"/>
          <w:sz w:val="22"/>
        </w:rPr>
        <w:t>(b)   (3 marks)</w:t>
      </w:r>
    </w:p>
    <w:tbl>
      <w:tblPr>
        <w:tblStyle w:val="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3473E9C">
        <w:tc>
          <w:tcPr>
            <w:tcW w:w="86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BBCD797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public static int mystery(int n) {</w:t>
            </w:r>
          </w:p>
          <w:p w14:paraId="411114EA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if (n % 2 == 0) {</w:t>
            </w:r>
          </w:p>
          <w:p w14:paraId="778AA563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return n / 2;</w:t>
            </w:r>
          </w:p>
          <w:p w14:paraId="75E1707B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}</w:t>
            </w:r>
          </w:p>
          <w:p w14:paraId="17146807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else {</w:t>
            </w:r>
          </w:p>
          <w:p w14:paraId="212669C9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return n * 3 + 1;</w:t>
            </w:r>
          </w:p>
          <w:p w14:paraId="48B024DF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}</w:t>
            </w:r>
          </w:p>
          <w:p w14:paraId="0ADA6B29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}</w:t>
            </w:r>
          </w:p>
          <w:p w14:paraId="79A19635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567FE72F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public static void main(String[] args) {</w:t>
            </w:r>
          </w:p>
          <w:p w14:paraId="131EFFF0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System.out.println(mystery(7));</w:t>
            </w:r>
          </w:p>
          <w:p w14:paraId="19F13D48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System.out.println(mystery(10));</w:t>
            </w:r>
          </w:p>
          <w:p w14:paraId="064E9BCF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}</w:t>
            </w:r>
          </w:p>
        </w:tc>
      </w:tr>
    </w:tbl>
    <w:p w14:paraId="71E3C500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715C3F10">
      <w:pPr>
        <w:spacing w:after="240"/>
        <w:rPr>
          <w:rFonts w:hint="default" w:eastAsia="Calibri"/>
          <w:b w:val="0"/>
          <w:i w:val="0"/>
          <w:sz w:val="18"/>
          <w:lang w:val="en-US"/>
        </w:rPr>
      </w:pPr>
      <w:r>
        <w:rPr>
          <w:rFonts w:hint="default" w:eastAsia="Calibri"/>
          <w:b w:val="0"/>
          <w:i w:val="0"/>
          <w:sz w:val="18"/>
          <w:lang w:val="en-US"/>
        </w:rPr>
        <w:t>22</w:t>
      </w:r>
    </w:p>
    <w:p w14:paraId="198A098E">
      <w:pPr>
        <w:spacing w:after="240"/>
        <w:rPr>
          <w:rFonts w:hint="default" w:eastAsia="Calibri"/>
          <w:b w:val="0"/>
          <w:i w:val="0"/>
          <w:sz w:val="18"/>
          <w:lang w:val="en-US"/>
        </w:rPr>
      </w:pPr>
      <w:r>
        <w:rPr>
          <w:rFonts w:hint="default" w:eastAsia="Calibri"/>
          <w:b w:val="0"/>
          <w:i w:val="0"/>
          <w:sz w:val="18"/>
          <w:lang w:val="en-US"/>
        </w:rPr>
        <w:t>5</w:t>
      </w:r>
    </w:p>
    <w:p w14:paraId="061DF496">
      <w:pPr>
        <w:spacing w:after="240"/>
        <w:rPr>
          <w:rFonts w:hint="default" w:eastAsia="Calibri"/>
          <w:b w:val="0"/>
          <w:i w:val="0"/>
          <w:sz w:val="18"/>
          <w:lang w:val="en-US"/>
        </w:rPr>
      </w:pPr>
    </w:p>
    <w:p w14:paraId="4F7C6B8A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5C6A657E">
      <w:pPr>
        <w:spacing w:after="40"/>
        <w:ind w:left="0"/>
      </w:pPr>
      <w:r>
        <w:rPr>
          <w:rFonts w:ascii="Calibri" w:hAnsi="Calibri" w:eastAsia="Calibri"/>
          <w:b w:val="0"/>
          <w:i w:val="0"/>
          <w:sz w:val="22"/>
        </w:rPr>
        <w:t>(c)   (4 marks)</w:t>
      </w:r>
    </w:p>
    <w:tbl>
      <w:tblPr>
        <w:tblStyle w:val="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95C7FEF">
        <w:tc>
          <w:tcPr>
            <w:tcW w:w="86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7611D1F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public static int countDown(int n) {</w:t>
            </w:r>
          </w:p>
          <w:p w14:paraId="46BD3B7A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int count = 0;</w:t>
            </w:r>
          </w:p>
          <w:p w14:paraId="237F7D42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while (n &gt; 0) {</w:t>
            </w:r>
          </w:p>
          <w:p w14:paraId="3DD5CA80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n = n - 2;</w:t>
            </w:r>
          </w:p>
          <w:p w14:paraId="49FA539B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count++;</w:t>
            </w:r>
          </w:p>
          <w:p w14:paraId="0694D807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}</w:t>
            </w:r>
          </w:p>
          <w:p w14:paraId="7B22D97C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return count;</w:t>
            </w:r>
          </w:p>
          <w:p w14:paraId="268AC731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}</w:t>
            </w:r>
          </w:p>
          <w:p w14:paraId="260D9348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664B0A85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public static void main(String[] args) {</w:t>
            </w:r>
          </w:p>
          <w:p w14:paraId="3CCBA5C1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System.out.println(countDown(7));</w:t>
            </w:r>
          </w:p>
          <w:p w14:paraId="6F579995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System.out.println(countDown(9));</w:t>
            </w:r>
          </w:p>
          <w:p w14:paraId="393BBDA8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}</w:t>
            </w:r>
          </w:p>
        </w:tc>
      </w:tr>
    </w:tbl>
    <w:p w14:paraId="24950DAF">
      <w:pPr>
        <w:spacing w:after="240"/>
        <w:rPr>
          <w:rFonts w:hint="default" w:eastAsia="Calibri"/>
          <w:b w:val="0"/>
          <w:i w:val="0"/>
          <w:sz w:val="18"/>
          <w:lang w:val="en-US"/>
        </w:rPr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  <w:r>
        <w:rPr>
          <w:rFonts w:hint="default" w:eastAsia="Calibri"/>
          <w:b w:val="0"/>
          <w:i w:val="0"/>
          <w:sz w:val="18"/>
          <w:lang w:val="en-US"/>
        </w:rPr>
        <w:t>4</w:t>
      </w:r>
    </w:p>
    <w:p w14:paraId="58ED5DC9">
      <w:pPr>
        <w:spacing w:after="240"/>
        <w:rPr>
          <w:rFonts w:hint="default" w:eastAsia="Calibri"/>
          <w:b w:val="0"/>
          <w:i w:val="0"/>
          <w:sz w:val="18"/>
          <w:lang w:val="en-US"/>
        </w:rPr>
      </w:pPr>
      <w:r>
        <w:rPr>
          <w:rFonts w:hint="default" w:eastAsia="Calibri"/>
          <w:b w:val="0"/>
          <w:i w:val="0"/>
          <w:sz w:val="18"/>
          <w:lang w:val="en-US"/>
        </w:rPr>
        <w:t>5</w:t>
      </w:r>
    </w:p>
    <w:p w14:paraId="48CF5E96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4C0B43C8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085D3E52">
      <w:pPr>
        <w:spacing w:after="40"/>
        <w:ind w:left="0"/>
      </w:pPr>
      <w:r>
        <w:rPr>
          <w:rFonts w:ascii="Calibri" w:hAnsi="Calibri" w:eastAsia="Calibri"/>
          <w:b w:val="0"/>
          <w:i w:val="0"/>
          <w:sz w:val="22"/>
        </w:rPr>
        <w:t>(d)   (3 marks)   This method returns nothing, but it still produces output. Say exactly what appears on the screen — including how many lines.</w:t>
      </w:r>
    </w:p>
    <w:tbl>
      <w:tblPr>
        <w:tblStyle w:val="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3A1428C">
        <w:tc>
          <w:tcPr>
            <w:tcW w:w="86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FF851CB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public static void printStars(int n) {</w:t>
            </w:r>
          </w:p>
          <w:p w14:paraId="59A674BC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for (int i = 0; i &lt; n; i++) {</w:t>
            </w:r>
          </w:p>
          <w:p w14:paraId="4E2B19CD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System.out.print("*");</w:t>
            </w:r>
          </w:p>
          <w:p w14:paraId="3F2CA3C3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}</w:t>
            </w:r>
          </w:p>
          <w:p w14:paraId="24580774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System.out.println();</w:t>
            </w:r>
          </w:p>
          <w:p w14:paraId="61DF928D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}</w:t>
            </w:r>
          </w:p>
          <w:p w14:paraId="2FE71F28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3A73622B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public static void main(String[] args) {</w:t>
            </w:r>
          </w:p>
          <w:p w14:paraId="37CB49E1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printStars(3);</w:t>
            </w:r>
          </w:p>
          <w:p w14:paraId="5377D80A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printStars(1);</w:t>
            </w:r>
          </w:p>
          <w:p w14:paraId="5163746D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}</w:t>
            </w:r>
          </w:p>
        </w:tc>
      </w:tr>
    </w:tbl>
    <w:p w14:paraId="7A2D01B2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227EA873">
      <w:pPr>
        <w:spacing w:after="240"/>
        <w:rPr>
          <w:rFonts w:hint="default" w:eastAsia="Calibri"/>
          <w:b w:val="0"/>
          <w:i w:val="0"/>
          <w:sz w:val="18"/>
          <w:lang w:val="en-US"/>
        </w:rPr>
      </w:pPr>
      <w:commentRangeStart w:id="1"/>
      <w:r>
        <w:rPr>
          <w:rFonts w:ascii="Calibri" w:hAnsi="Calibri" w:eastAsia="Calibri"/>
          <w:b w:val="0"/>
          <w:i w:val="0"/>
          <w:sz w:val="18"/>
        </w:rPr>
        <w:t xml:space="preserve"> </w:t>
      </w:r>
      <w:r>
        <w:rPr>
          <w:rFonts w:hint="default" w:eastAsia="Calibri"/>
          <w:b w:val="0"/>
          <w:i w:val="0"/>
          <w:sz w:val="18"/>
          <w:lang w:val="en-US"/>
        </w:rPr>
        <w:t>printStars(3) output two lines ,the first one contains “***”,the second line contains nothing</w:t>
      </w:r>
      <w:commentRangeEnd w:id="1"/>
      <w:r>
        <w:rPr>
          <w:rStyle w:val="CommentReference"/>
        </w:rPr>
        <w:commentReference w:id="1"/>
      </w:r>
    </w:p>
    <w:p w14:paraId="34EB5738">
      <w:pPr>
        <w:spacing w:after="240"/>
        <w:rPr>
          <w:rFonts w:hint="default" w:eastAsia="Calibri"/>
          <w:b w:val="0"/>
          <w:i w:val="0"/>
          <w:sz w:val="18"/>
          <w:lang w:val="en-US"/>
        </w:rPr>
      </w:pPr>
      <w:r>
        <w:rPr>
          <w:rFonts w:hint="default" w:eastAsia="Calibri"/>
          <w:b w:val="0"/>
          <w:i w:val="0"/>
          <w:sz w:val="18"/>
          <w:lang w:val="en-US"/>
        </w:rPr>
        <w:t>printStars(3) output two lines ,the first one contains “*”,the second line contains nothing</w:t>
      </w:r>
    </w:p>
    <w:p w14:paraId="3FAEC960">
      <w:pPr>
        <w:spacing w:after="240"/>
        <w:rPr>
          <w:rFonts w:hint="default" w:eastAsia="Calibri"/>
          <w:b w:val="0"/>
          <w:i w:val="0"/>
          <w:sz w:val="18"/>
          <w:lang w:val="en-US"/>
        </w:rPr>
      </w:pPr>
    </w:p>
    <w:p w14:paraId="2A936275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33D1886F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67EB3C9D">
      <w:pPr>
        <w:spacing w:before="160" w:after="40"/>
      </w:pPr>
      <w:r>
        <w:rPr>
          <w:rFonts w:ascii="Calibri" w:hAnsi="Calibri" w:eastAsia="Calibri"/>
          <w:b/>
          <w:i w:val="0"/>
          <w:sz w:val="23"/>
        </w:rPr>
        <w:t>Q3  (16 marks)   [Medium] — Dry-run tracing with a method call</w:t>
      </w:r>
    </w:p>
    <w:p w14:paraId="17A87510">
      <w:pPr>
        <w:spacing w:after="40"/>
        <w:ind w:left="0"/>
      </w:pPr>
      <w:r>
        <w:rPr>
          <w:rFonts w:ascii="Calibri" w:hAnsi="Calibri" w:eastAsia="Calibri"/>
          <w:b w:val="0"/>
          <w:i w:val="0"/>
          <w:sz w:val="22"/>
        </w:rPr>
        <w:t xml:space="preserve">The following program is executed. `calls` is a </w:t>
      </w:r>
      <w:r>
        <w:rPr>
          <w:rFonts w:ascii="Calibri" w:hAnsi="Calibri" w:eastAsia="Calibri"/>
          <w:b/>
          <w:i w:val="0"/>
          <w:sz w:val="22"/>
        </w:rPr>
        <w:t>global (static) variable</w:t>
      </w:r>
      <w:r>
        <w:rPr>
          <w:rFonts w:ascii="Calibri" w:hAnsi="Calibri" w:eastAsia="Calibri"/>
          <w:b w:val="0"/>
          <w:i w:val="0"/>
          <w:sz w:val="22"/>
        </w:rPr>
        <w:t xml:space="preserve">; `n` is the </w:t>
      </w:r>
      <w:r>
        <w:rPr>
          <w:rFonts w:ascii="Calibri" w:hAnsi="Calibri" w:eastAsia="Calibri"/>
          <w:b/>
          <w:i w:val="0"/>
          <w:sz w:val="22"/>
        </w:rPr>
        <w:t>parameter of the method</w:t>
      </w:r>
      <w:r>
        <w:rPr>
          <w:rFonts w:ascii="Calibri" w:hAnsi="Calibri" w:eastAsia="Calibri"/>
          <w:b w:val="0"/>
          <w:i w:val="0"/>
          <w:sz w:val="22"/>
        </w:rPr>
        <w:t xml:space="preserve"> `next`.</w:t>
      </w:r>
    </w:p>
    <w:tbl>
      <w:tblPr>
        <w:tblStyle w:val="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147CC51">
        <w:tc>
          <w:tcPr>
            <w:tcW w:w="86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6DAD875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public class TraceFunc {</w:t>
            </w:r>
          </w:p>
          <w:p w14:paraId="2605A844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static int calls = 0;</w:t>
            </w:r>
          </w:p>
          <w:p w14:paraId="3308BA5C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4B032FB9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public static int next(int n) {</w:t>
            </w:r>
          </w:p>
          <w:p w14:paraId="5A930069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calls++;</w:t>
            </w:r>
          </w:p>
          <w:p w14:paraId="04EED059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return n * 2;</w:t>
            </w:r>
          </w:p>
          <w:p w14:paraId="49E7CE93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}</w:t>
            </w:r>
          </w:p>
          <w:p w14:paraId="55084DB1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296C84C0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public static void main(String[] args) {</w:t>
            </w:r>
          </w:p>
          <w:p w14:paraId="57D428D9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int total = 0;</w:t>
            </w:r>
          </w:p>
          <w:p w14:paraId="7B45B7FD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for (int i = 1; i &lt;= 3; i++) {</w:t>
            </w:r>
          </w:p>
          <w:p w14:paraId="6DECFD26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    total = total + next(i);</w:t>
            </w:r>
          </w:p>
          <w:p w14:paraId="2A12218C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}</w:t>
            </w:r>
          </w:p>
          <w:p w14:paraId="4BC625A0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System.out.println("Total: " + total);</w:t>
            </w:r>
          </w:p>
          <w:p w14:paraId="59F26DFE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    System.out.println("Calls: " + calls);</w:t>
            </w:r>
          </w:p>
          <w:p w14:paraId="7CD572EE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   }</w:t>
            </w:r>
          </w:p>
          <w:p w14:paraId="37119A76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}</w:t>
            </w:r>
          </w:p>
        </w:tc>
      </w:tr>
    </w:tbl>
    <w:p w14:paraId="3C0857FF">
      <w:pPr>
        <w:spacing w:after="40"/>
        <w:ind w:left="0"/>
      </w:pPr>
      <w:r>
        <w:rPr>
          <w:rFonts w:ascii="Calibri" w:hAnsi="Calibri" w:eastAsia="Calibri"/>
          <w:b w:val="0"/>
          <w:i w:val="0"/>
          <w:sz w:val="22"/>
        </w:rPr>
        <w:t>(a)   (10 marks)   Complete the trace table. Use the last row for the moment the loop ends.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580CBC88">
        <w:tc>
          <w:tcPr>
            <w:tcW w:w="1440" w:type="dxa"/>
          </w:tcPr>
          <w:p w14:paraId="51A4D665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sz w:val="20"/>
              </w:rPr>
              <w:t>i</w:t>
            </w:r>
          </w:p>
        </w:tc>
        <w:tc>
          <w:tcPr>
            <w:tcW w:w="1440" w:type="dxa"/>
          </w:tcPr>
          <w:p w14:paraId="0F703952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sz w:val="20"/>
              </w:rPr>
              <w:t>n</w:t>
            </w:r>
          </w:p>
        </w:tc>
        <w:tc>
          <w:tcPr>
            <w:tcW w:w="1440" w:type="dxa"/>
          </w:tcPr>
          <w:p w14:paraId="542F7479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sz w:val="20"/>
              </w:rPr>
              <w:t>returned by next()</w:t>
            </w:r>
          </w:p>
        </w:tc>
        <w:tc>
          <w:tcPr>
            <w:tcW w:w="1440" w:type="dxa"/>
          </w:tcPr>
          <w:p w14:paraId="05FACD2C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sz w:val="20"/>
              </w:rPr>
              <w:t>calls</w:t>
            </w:r>
          </w:p>
        </w:tc>
        <w:tc>
          <w:tcPr>
            <w:tcW w:w="1440" w:type="dxa"/>
          </w:tcPr>
          <w:p w14:paraId="1882DFC3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sz w:val="20"/>
              </w:rPr>
              <w:t>total</w:t>
            </w:r>
          </w:p>
        </w:tc>
        <w:tc>
          <w:tcPr>
            <w:tcW w:w="1440" w:type="dxa"/>
          </w:tcPr>
          <w:p w14:paraId="71AB6B30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sz w:val="20"/>
              </w:rPr>
              <w:t>Output</w:t>
            </w:r>
          </w:p>
        </w:tc>
      </w:tr>
      <w:tr w14:paraId="4E1E6D9B">
        <w:tc>
          <w:tcPr>
            <w:tcW w:w="1440" w:type="dxa"/>
          </w:tcPr>
          <w:p w14:paraId="03D7F587"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</w:t>
            </w:r>
          </w:p>
        </w:tc>
        <w:tc>
          <w:tcPr>
            <w:tcW w:w="1440" w:type="dxa"/>
          </w:tcPr>
          <w:p w14:paraId="7EC67F45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</w:t>
            </w:r>
          </w:p>
        </w:tc>
        <w:tc>
          <w:tcPr>
            <w:tcW w:w="1440" w:type="dxa"/>
          </w:tcPr>
          <w:p w14:paraId="5F2383AF"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</w:t>
            </w:r>
          </w:p>
        </w:tc>
        <w:tc>
          <w:tcPr>
            <w:tcW w:w="1440" w:type="dxa"/>
          </w:tcPr>
          <w:p w14:paraId="6F100DB2"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</w:t>
            </w:r>
          </w:p>
        </w:tc>
        <w:tc>
          <w:tcPr>
            <w:tcW w:w="1440" w:type="dxa"/>
          </w:tcPr>
          <w:p w14:paraId="67819107"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</w:t>
            </w:r>
          </w:p>
        </w:tc>
        <w:tc>
          <w:tcPr>
            <w:tcW w:w="1440" w:type="dxa"/>
          </w:tcPr>
          <w:p w14:paraId="6E1F1A1E"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/</w:t>
            </w:r>
          </w:p>
        </w:tc>
      </w:tr>
      <w:tr w14:paraId="49CA3602">
        <w:tc>
          <w:tcPr>
            <w:tcW w:w="1440" w:type="dxa"/>
          </w:tcPr>
          <w:p w14:paraId="41C1D88C"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</w:t>
            </w:r>
          </w:p>
        </w:tc>
        <w:tc>
          <w:tcPr>
            <w:tcW w:w="1440" w:type="dxa"/>
          </w:tcPr>
          <w:p w14:paraId="5DCC0966"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</w:t>
            </w:r>
          </w:p>
        </w:tc>
        <w:tc>
          <w:tcPr>
            <w:tcW w:w="1440" w:type="dxa"/>
          </w:tcPr>
          <w:p w14:paraId="11CD3CB7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</w:t>
            </w:r>
          </w:p>
        </w:tc>
        <w:tc>
          <w:tcPr>
            <w:tcW w:w="1440" w:type="dxa"/>
          </w:tcPr>
          <w:p w14:paraId="1399A6A0"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</w:t>
            </w:r>
          </w:p>
        </w:tc>
        <w:tc>
          <w:tcPr>
            <w:tcW w:w="1440" w:type="dxa"/>
          </w:tcPr>
          <w:p w14:paraId="6D2A346C"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  <w:tc>
          <w:tcPr>
            <w:tcW w:w="1440" w:type="dxa"/>
          </w:tcPr>
          <w:p w14:paraId="43CFC256"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/</w:t>
            </w:r>
          </w:p>
        </w:tc>
      </w:tr>
      <w:tr w14:paraId="4E5F710C">
        <w:tc>
          <w:tcPr>
            <w:tcW w:w="1440" w:type="dxa"/>
          </w:tcPr>
          <w:p w14:paraId="34EE4787"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</w:t>
            </w:r>
          </w:p>
        </w:tc>
        <w:tc>
          <w:tcPr>
            <w:tcW w:w="1440" w:type="dxa"/>
          </w:tcPr>
          <w:p w14:paraId="6DC20098"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</w:t>
            </w:r>
          </w:p>
        </w:tc>
        <w:tc>
          <w:tcPr>
            <w:tcW w:w="1440" w:type="dxa"/>
          </w:tcPr>
          <w:p w14:paraId="6F346973"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  <w:tc>
          <w:tcPr>
            <w:tcW w:w="1440" w:type="dxa"/>
          </w:tcPr>
          <w:p w14:paraId="7E844D15"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</w:t>
            </w:r>
          </w:p>
        </w:tc>
        <w:tc>
          <w:tcPr>
            <w:tcW w:w="1440" w:type="dxa"/>
          </w:tcPr>
          <w:p w14:paraId="7F1712C7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12</w:t>
            </w:r>
          </w:p>
        </w:tc>
        <w:tc>
          <w:tcPr>
            <w:tcW w:w="1440" w:type="dxa"/>
          </w:tcPr>
          <w:p w14:paraId="26135876"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/</w:t>
            </w:r>
          </w:p>
        </w:tc>
      </w:tr>
      <w:tr w14:paraId="318DAD9B">
        <w:tc>
          <w:tcPr>
            <w:tcW w:w="1440" w:type="dxa"/>
          </w:tcPr>
          <w:p w14:paraId="2E989D64">
            <w:pPr>
              <w:spacing w:after="0" w:line="240" w:lineRule="auto"/>
              <w:rPr>
                <w:rFonts w:hint="default"/>
                <w:lang w:val="en-US"/>
              </w:rPr>
            </w:pPr>
            <w:commentRangeStart w:id="2"/>
            <w:r>
              <w:rPr>
                <w:rFonts w:hint="default"/>
                <w:lang w:val="en-US"/>
              </w:rPr>
              <w:t>4</w:t>
            </w:r>
            <w:commentRangeEnd w:id="2"/>
            <w:r>
              <w:rPr>
                <w:rStyle w:val="CommentReference"/>
              </w:rPr>
              <w:commentReference w:id="2"/>
            </w:r>
          </w:p>
        </w:tc>
        <w:tc>
          <w:tcPr>
            <w:tcW w:w="1440" w:type="dxa"/>
          </w:tcPr>
          <w:p w14:paraId="3B3AE51C">
            <w:pPr>
              <w:spacing w:after="0" w:line="240" w:lineRule="auto"/>
            </w:pPr>
          </w:p>
        </w:tc>
        <w:tc>
          <w:tcPr>
            <w:tcW w:w="1440" w:type="dxa"/>
          </w:tcPr>
          <w:p w14:paraId="0F5753FC">
            <w:pPr>
              <w:spacing w:after="0" w:line="240" w:lineRule="auto"/>
            </w:pPr>
          </w:p>
        </w:tc>
        <w:tc>
          <w:tcPr>
            <w:tcW w:w="1440" w:type="dxa"/>
          </w:tcPr>
          <w:p w14:paraId="2C045D42">
            <w:pPr>
              <w:spacing w:after="0" w:line="240" w:lineRule="auto"/>
            </w:pPr>
          </w:p>
        </w:tc>
        <w:tc>
          <w:tcPr>
            <w:tcW w:w="1440" w:type="dxa"/>
          </w:tcPr>
          <w:p w14:paraId="3FDF1427">
            <w:pPr>
              <w:spacing w:after="0" w:line="240" w:lineRule="auto"/>
            </w:pPr>
          </w:p>
        </w:tc>
        <w:tc>
          <w:tcPr>
            <w:tcW w:w="1440" w:type="dxa"/>
          </w:tcPr>
          <w:p w14:paraId="000A3660">
            <w:pPr>
              <w:spacing w:after="0" w:line="240" w:lineRule="auto"/>
            </w:pPr>
          </w:p>
        </w:tc>
      </w:tr>
    </w:tbl>
    <w:p w14:paraId="7448890D">
      <w:pPr>
        <w:spacing w:after="40"/>
        <w:ind w:left="0"/>
      </w:pPr>
      <w:r>
        <w:rPr>
          <w:rFonts w:ascii="Calibri" w:hAnsi="Calibri" w:eastAsia="Calibri"/>
          <w:b w:val="0"/>
          <w:i w:val="0"/>
          <w:sz w:val="22"/>
        </w:rPr>
        <w:t>(b)   (2 marks)   State the exact output of the program.</w:t>
      </w:r>
    </w:p>
    <w:p w14:paraId="4BADDB2A">
      <w:pPr>
        <w:spacing w:after="240"/>
        <w:rPr>
          <w:rFonts w:hint="default" w:eastAsia="Calibri"/>
          <w:b w:val="0"/>
          <w:i w:val="0"/>
          <w:sz w:val="18"/>
          <w:lang w:val="en-US"/>
        </w:rPr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  <w:r>
        <w:rPr>
          <w:rFonts w:hint="default" w:eastAsia="Calibri"/>
          <w:b w:val="0"/>
          <w:i w:val="0"/>
          <w:sz w:val="18"/>
          <w:lang w:val="en-US"/>
        </w:rPr>
        <w:t>Total: 12</w:t>
      </w:r>
    </w:p>
    <w:p w14:paraId="31AC0980">
      <w:pPr>
        <w:spacing w:after="240"/>
        <w:rPr>
          <w:rFonts w:hint="default" w:eastAsia="Calibri"/>
          <w:b w:val="0"/>
          <w:i w:val="0"/>
          <w:sz w:val="18"/>
          <w:lang w:val="en-US"/>
        </w:rPr>
      </w:pPr>
      <w:r>
        <w:rPr>
          <w:rFonts w:hint="default" w:eastAsia="Calibri"/>
          <w:b w:val="0"/>
          <w:i w:val="0"/>
          <w:sz w:val="18"/>
          <w:lang w:val="en-US"/>
        </w:rPr>
        <w:t>Calls: 3</w:t>
      </w:r>
    </w:p>
    <w:p w14:paraId="04927C47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1D4669CC">
      <w:pPr>
        <w:spacing w:after="40"/>
        <w:ind w:left="0"/>
      </w:pPr>
      <w:r>
        <w:rPr>
          <w:rFonts w:ascii="Calibri" w:hAnsi="Calibri" w:eastAsia="Calibri"/>
          <w:b w:val="0"/>
          <w:i w:val="0"/>
          <w:sz w:val="22"/>
        </w:rPr>
        <w:t>(c)   (4 marks)   Explain why `calls` keeps its value between the calls to `next()`, but the parameter `n` does not.</w:t>
      </w:r>
    </w:p>
    <w:p w14:paraId="53B2D649">
      <w:pPr>
        <w:spacing w:after="240"/>
        <w:rPr>
          <w:rFonts w:hint="default" w:eastAsia="宋体"/>
          <w:lang w:val="en-US" w:eastAsia="zh-CN"/>
        </w:rPr>
      </w:pPr>
      <w:commentRangeStart w:id="3"/>
      <w:r>
        <w:rPr>
          <w:rFonts w:ascii="Calibri" w:hAnsi="Calibri" w:eastAsia="Calibri"/>
          <w:b w:val="0"/>
          <w:i w:val="0"/>
          <w:sz w:val="18"/>
        </w:rPr>
        <w:t xml:space="preserve"> </w:t>
      </w:r>
      <w:r>
        <w:rPr>
          <w:rFonts w:hint="default" w:eastAsia="Calibri"/>
          <w:b w:val="0"/>
          <w:i w:val="0"/>
          <w:sz w:val="18"/>
          <w:lang w:val="en-US"/>
        </w:rPr>
        <w:t>calls</w:t>
      </w:r>
      <w:r>
        <w:rPr>
          <w:rFonts w:hint="eastAsia" w:eastAsia="宋体"/>
          <w:b w:val="0"/>
          <w:i w:val="0"/>
          <w:sz w:val="18"/>
          <w:lang w:val="en-US" w:eastAsia="zh-CN"/>
        </w:rPr>
        <w:t xml:space="preserve"> </w:t>
      </w:r>
      <w:r>
        <w:rPr>
          <w:rFonts w:hint="default" w:eastAsia="宋体"/>
          <w:b w:val="0"/>
          <w:i w:val="0"/>
          <w:sz w:val="18"/>
          <w:lang w:val="en-US" w:eastAsia="zh-CN"/>
        </w:rPr>
        <w:t>is a  global variable while n is just a local parameter</w:t>
      </w:r>
      <w:commentRangeEnd w:id="3"/>
      <w:r>
        <w:rPr>
          <w:rStyle w:val="CommentReference"/>
        </w:rPr>
        <w:commentReference w:id="3"/>
      </w:r>
    </w:p>
    <w:p w14:paraId="1B0A17E6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1DE0DDD2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4CC52BC3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503E5369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1B948906">
      <w:pPr>
        <w:spacing w:after="240"/>
      </w:pPr>
      <w:r>
        <w:rPr>
          <w:rFonts w:ascii="Calibri" w:hAnsi="Calibri" w:eastAsia="Calibri"/>
          <w:b w:val="0"/>
          <w:i w:val="0"/>
          <w:sz w:val="18"/>
        </w:rPr>
        <w:t xml:space="preserve"> </w:t>
      </w:r>
    </w:p>
    <w:p w14:paraId="3E3A9D38">
      <w:pPr>
        <w:spacing w:before="160" w:after="40"/>
      </w:pPr>
      <w:r>
        <w:rPr>
          <w:rFonts w:ascii="Calibri" w:hAnsi="Calibri" w:eastAsia="Calibri"/>
          <w:b/>
          <w:i w:val="0"/>
          <w:sz w:val="23"/>
        </w:rPr>
        <w:t>Q4  (16 marks)   [Medium] — Writing and calling a function</w:t>
      </w:r>
    </w:p>
    <w:p w14:paraId="58505171">
      <w:pPr>
        <w:spacing w:after="40"/>
        <w:ind w:left="0"/>
      </w:pPr>
      <w:r>
        <w:rPr>
          <w:rFonts w:ascii="Calibri" w:hAnsi="Calibri" w:eastAsia="Calibri"/>
          <w:b w:val="0"/>
          <w:i w:val="0"/>
          <w:sz w:val="22"/>
        </w:rPr>
        <w:t xml:space="preserve">Write a </w:t>
      </w:r>
      <w:r>
        <w:rPr>
          <w:rFonts w:ascii="Calibri" w:hAnsi="Calibri" w:eastAsia="Calibri"/>
          <w:b/>
          <w:i w:val="0"/>
          <w:sz w:val="22"/>
        </w:rPr>
        <w:t>complete program</w:t>
      </w:r>
      <w:r>
        <w:rPr>
          <w:rFonts w:ascii="Calibri" w:hAnsi="Calibri" w:eastAsia="Calibri"/>
          <w:b w:val="0"/>
          <w:i w:val="0"/>
          <w:sz w:val="22"/>
        </w:rPr>
        <w:t xml:space="preserve"> that:</w:t>
      </w:r>
    </w:p>
    <w:p w14:paraId="60310FB9">
      <w:pPr>
        <w:spacing w:after="20"/>
        <w:ind w:left="720" w:hanging="317"/>
      </w:pPr>
      <w:r>
        <w:rPr>
          <w:rFonts w:ascii="Calibri" w:hAnsi="Calibri" w:eastAsia="Calibri"/>
          <w:b w:val="0"/>
          <w:i w:val="0"/>
          <w:sz w:val="22"/>
        </w:rPr>
        <w:t xml:space="preserve">•  defines a method  `public static double maximum(double a, double b, double c)`  that </w:t>
      </w:r>
      <w:r>
        <w:rPr>
          <w:rFonts w:ascii="Calibri" w:hAnsi="Calibri" w:eastAsia="Calibri"/>
          <w:b/>
          <w:i w:val="0"/>
          <w:sz w:val="22"/>
        </w:rPr>
        <w:t>returns the largest</w:t>
      </w:r>
      <w:r>
        <w:rPr>
          <w:rFonts w:ascii="Calibri" w:hAnsi="Calibri" w:eastAsia="Calibri"/>
          <w:b w:val="0"/>
          <w:i w:val="0"/>
          <w:sz w:val="22"/>
        </w:rPr>
        <w:t xml:space="preserve"> of the three values passed to it;</w:t>
      </w:r>
    </w:p>
    <w:p w14:paraId="1C02CAF2">
      <w:pPr>
        <w:spacing w:after="20"/>
        <w:ind w:left="720" w:hanging="317"/>
      </w:pPr>
      <w:r>
        <w:rPr>
          <w:rFonts w:ascii="Calibri" w:hAnsi="Calibri" w:eastAsia="Calibri"/>
          <w:b w:val="0"/>
          <w:i w:val="0"/>
          <w:sz w:val="22"/>
        </w:rPr>
        <w:t xml:space="preserve">•  has a `main` method that reads </w:t>
      </w:r>
      <w:r>
        <w:rPr>
          <w:rFonts w:ascii="Calibri" w:hAnsi="Calibri" w:eastAsia="Calibri"/>
          <w:b/>
          <w:i w:val="0"/>
          <w:sz w:val="22"/>
        </w:rPr>
        <w:t>three numbers</w:t>
      </w:r>
      <w:r>
        <w:rPr>
          <w:rFonts w:ascii="Calibri" w:hAnsi="Calibri" w:eastAsia="Calibri"/>
          <w:b w:val="0"/>
          <w:i w:val="0"/>
          <w:sz w:val="22"/>
        </w:rPr>
        <w:t xml:space="preserve"> from the user, calls `maximum`, and prints the result in the form  `Largest: &lt;value&gt;`.</w:t>
      </w:r>
    </w:p>
    <w:p w14:paraId="25839B49">
      <w:pPr>
        <w:spacing w:after="40"/>
        <w:ind w:left="0"/>
      </w:pPr>
      <w:r>
        <w:rPr>
          <w:rFonts w:ascii="Calibri" w:hAnsi="Calibri" w:eastAsia="Calibri"/>
          <w:b w:val="0"/>
          <w:i w:val="0"/>
          <w:sz w:val="22"/>
        </w:rPr>
        <w:t>Your program must compile and run. Show your code and the expected output.</w:t>
      </w:r>
    </w:p>
    <w:tbl>
      <w:tblPr>
        <w:tblStyle w:val="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ECB0E65">
        <w:tc>
          <w:tcPr>
            <w:tcW w:w="86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0CBC2CF">
            <w:pPr>
              <w:spacing w:after="240"/>
              <w:rPr>
                <w:rFonts w:hint="default" w:ascii="Consolas" w:hAnsi="Consolas" w:eastAsia="Consolas"/>
                <w:b w:val="0"/>
                <w:i w:val="0"/>
                <w:sz w:val="19"/>
                <w:lang w:val="en-US" w:eastAsia="zh-CN"/>
              </w:rPr>
            </w:pPr>
            <w:commentRangeStart w:id="4"/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  <w:r>
              <w:rPr>
                <w:rFonts w:hint="eastAsia" w:ascii="Consolas" w:hAnsi="Consolas" w:eastAsia="Consolas"/>
                <w:b w:val="0"/>
                <w:i w:val="0"/>
                <w:sz w:val="19"/>
                <w:lang w:val="en-US" w:eastAsia="zh-CN"/>
              </w:rPr>
              <w:t>F</w:t>
            </w: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 w:eastAsia="zh-CN"/>
              </w:rPr>
              <w:t>UNCTION Returnlargest(a:REAL , b:REAL ,c:REAL) RETURNS REAL</w:t>
            </w:r>
            <w:commentRangeEnd w:id="4"/>
            <w:r>
              <w:rPr>
                <w:rStyle w:val="CommentReference"/>
              </w:rPr>
              <w:commentReference w:id="4"/>
            </w:r>
          </w:p>
          <w:p w14:paraId="613F09D5">
            <w:pPr>
              <w:spacing w:after="240"/>
              <w:rPr>
                <w:rFonts w:hint="default" w:ascii="Consolas" w:hAnsi="Consolas" w:eastAsia="Consolas"/>
                <w:b w:val="0"/>
                <w:i w:val="0"/>
                <w:sz w:val="19"/>
                <w:lang w:val="en-US" w:eastAsia="zh-CN"/>
              </w:rPr>
            </w:pP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 w:eastAsia="zh-CN"/>
              </w:rPr>
              <w:t xml:space="preserve">               IF a&gt;b and a&gt;c THEN</w:t>
            </w:r>
          </w:p>
          <w:p w14:paraId="62A29150">
            <w:pPr>
              <w:spacing w:after="240"/>
              <w:rPr>
                <w:rFonts w:hint="default" w:ascii="Consolas" w:hAnsi="Consolas" w:eastAsia="Consolas"/>
                <w:b w:val="0"/>
                <w:i w:val="0"/>
                <w:sz w:val="19"/>
                <w:lang w:val="en-US" w:eastAsia="zh-CN"/>
              </w:rPr>
            </w:pP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 w:eastAsia="zh-CN"/>
              </w:rPr>
              <w:t xml:space="preserve">                  RETURN a</w:t>
            </w:r>
          </w:p>
          <w:p w14:paraId="33D27C7A">
            <w:pPr>
              <w:spacing w:after="240"/>
              <w:rPr>
                <w:rFonts w:hint="default" w:ascii="Consolas" w:hAnsi="Consolas" w:eastAsia="Consolas"/>
                <w:b w:val="0"/>
                <w:i w:val="0"/>
                <w:sz w:val="19"/>
                <w:lang w:val="en-US" w:eastAsia="zh-CN"/>
              </w:rPr>
            </w:pP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 w:eastAsia="zh-CN"/>
              </w:rPr>
              <w:t xml:space="preserve">               ENDIF</w:t>
            </w:r>
          </w:p>
          <w:p w14:paraId="05E22CE8">
            <w:pPr>
              <w:spacing w:after="240"/>
              <w:rPr>
                <w:rFonts w:hint="default" w:ascii="Consolas" w:hAnsi="Consolas" w:eastAsia="Consolas"/>
                <w:b w:val="0"/>
                <w:i w:val="0"/>
                <w:sz w:val="19"/>
                <w:lang w:val="en-US" w:eastAsia="zh-CN"/>
              </w:rPr>
            </w:pP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 w:eastAsia="zh-CN"/>
              </w:rPr>
              <w:t xml:space="preserve">              IF b&gt;a AND b&gt;c THEN</w:t>
            </w:r>
          </w:p>
          <w:p w14:paraId="6C5C927C">
            <w:pPr>
              <w:spacing w:after="240"/>
              <w:rPr>
                <w:rFonts w:hint="default" w:ascii="Consolas" w:hAnsi="Consolas" w:eastAsia="Consolas"/>
                <w:b w:val="0"/>
                <w:i w:val="0"/>
                <w:sz w:val="19"/>
                <w:lang w:val="en-US" w:eastAsia="zh-CN"/>
              </w:rPr>
            </w:pP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 w:eastAsia="zh-CN"/>
              </w:rPr>
              <w:t xml:space="preserve">                 RETURN b</w:t>
            </w:r>
          </w:p>
          <w:p w14:paraId="656358A6">
            <w:pPr>
              <w:spacing w:after="240"/>
              <w:rPr>
                <w:rFonts w:hint="default" w:ascii="Consolas" w:hAnsi="Consolas" w:eastAsia="Consolas"/>
                <w:b w:val="0"/>
                <w:i w:val="0"/>
                <w:sz w:val="19"/>
                <w:lang w:val="en-US" w:eastAsia="zh-CN"/>
              </w:rPr>
            </w:pP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 w:eastAsia="zh-CN"/>
              </w:rPr>
              <w:t xml:space="preserve">             ELSE</w:t>
            </w:r>
          </w:p>
          <w:p w14:paraId="4CED46A4">
            <w:pPr>
              <w:spacing w:after="240"/>
              <w:rPr>
                <w:rFonts w:hint="default" w:ascii="Consolas" w:hAnsi="Consolas" w:eastAsia="Consolas"/>
                <w:b w:val="0"/>
                <w:i w:val="0"/>
                <w:sz w:val="19"/>
                <w:lang w:val="en-US" w:eastAsia="zh-CN"/>
              </w:rPr>
            </w:pP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 w:eastAsia="zh-CN"/>
              </w:rPr>
              <w:t xml:space="preserve">                  RETURN c</w:t>
            </w:r>
          </w:p>
          <w:p w14:paraId="51A802CD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  <w:lang w:val="en-US" w:eastAsia="zh-CN"/>
              </w:rPr>
            </w:pP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 w:eastAsia="zh-CN"/>
              </w:rPr>
              <w:t xml:space="preserve">             ENDI</w:t>
            </w:r>
            <w:r>
              <w:rPr>
                <w:rFonts w:hint="eastAsia" w:ascii="Consolas" w:hAnsi="Consolas" w:eastAsia="Consolas"/>
                <w:b w:val="0"/>
                <w:i w:val="0"/>
                <w:sz w:val="19"/>
                <w:lang w:val="en-US" w:eastAsia="zh-CN"/>
              </w:rPr>
              <w:t>F</w:t>
            </w:r>
          </w:p>
          <w:p w14:paraId="085481E5">
            <w:pPr>
              <w:spacing w:after="240"/>
              <w:rPr>
                <w:rFonts w:hint="default" w:ascii="Consolas" w:hAnsi="Consolas" w:eastAsia="Consolas"/>
                <w:b w:val="0"/>
                <w:i w:val="0"/>
                <w:sz w:val="19"/>
                <w:lang w:val="en-US" w:eastAsia="zh-CN"/>
              </w:rPr>
            </w:pP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 w:eastAsia="zh-CN"/>
              </w:rPr>
              <w:t>ENDFUNCTION</w:t>
            </w:r>
          </w:p>
          <w:p w14:paraId="56CE288B">
            <w:pPr>
              <w:spacing w:after="240"/>
              <w:rPr>
                <w:rFonts w:hint="default" w:ascii="Consolas" w:hAnsi="Consolas" w:eastAsia="Consolas"/>
                <w:b w:val="0"/>
                <w:i w:val="0"/>
                <w:sz w:val="19"/>
                <w:lang w:val="en-US" w:eastAsia="zh-CN"/>
              </w:rPr>
            </w:pP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 w:eastAsia="zh-CN"/>
              </w:rPr>
              <w:t>DECLARE a,b,c:REAL</w:t>
            </w:r>
          </w:p>
          <w:p w14:paraId="23E43CF3">
            <w:pPr>
              <w:spacing w:after="240"/>
              <w:rPr>
                <w:rFonts w:hint="default" w:ascii="Consolas" w:hAnsi="Consolas" w:eastAsia="Consolas"/>
                <w:b w:val="0"/>
                <w:i w:val="0"/>
                <w:sz w:val="19"/>
                <w:lang w:val="en-US" w:eastAsia="zh-CN"/>
              </w:rPr>
            </w:pP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 w:eastAsia="zh-CN"/>
              </w:rPr>
              <w:t>INPUT(a,b,c)</w:t>
            </w:r>
          </w:p>
          <w:p w14:paraId="1FB2302D">
            <w:pPr>
              <w:spacing w:after="240"/>
              <w:rPr>
                <w:rFonts w:hint="default" w:ascii="Consolas" w:hAnsi="Consolas" w:eastAsia="Consolas"/>
                <w:b w:val="0"/>
                <w:i w:val="0"/>
                <w:sz w:val="19"/>
                <w:lang w:val="en-US" w:eastAsia="zh-CN"/>
              </w:rPr>
            </w:pP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 w:eastAsia="zh-CN"/>
              </w:rPr>
              <w:t xml:space="preserve">OUTPUT(“Largest: ”&amp;Returnlargest(a,b,c))      </w:t>
            </w:r>
          </w:p>
          <w:p w14:paraId="5903CA7E">
            <w:pPr>
              <w:spacing w:after="240"/>
              <w:rPr>
                <w:rFonts w:hint="default" w:ascii="Consolas" w:hAnsi="Consolas" w:eastAsia="Consolas"/>
                <w:b w:val="0"/>
                <w:i w:val="0"/>
                <w:sz w:val="19"/>
                <w:lang w:val="en-US" w:eastAsia="zh-CN"/>
              </w:rPr>
            </w:pP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 w:eastAsia="zh-CN"/>
              </w:rPr>
              <w:t xml:space="preserve">     </w:t>
            </w:r>
          </w:p>
          <w:p w14:paraId="44DAACD1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14A2CCA5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4569A082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6D6282D8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6BA4E847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0653D57D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182045B8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5F5AA63F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2C3F387F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6BD7DD8B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7E030398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32977726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29E48B9D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28F4542C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582E4FBD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</w:tc>
      </w:tr>
    </w:tbl>
    <w:p w14:paraId="7957C197">
      <w:pPr>
        <w:spacing w:before="160" w:after="40"/>
      </w:pPr>
      <w:r>
        <w:rPr>
          <w:rFonts w:ascii="Calibri" w:hAnsi="Calibri" w:eastAsia="Calibri"/>
          <w:b/>
          <w:i w:val="0"/>
          <w:sz w:val="23"/>
        </w:rPr>
        <w:t>Q5  (18 marks)   [Medium] — A function that works on a String</w:t>
      </w:r>
    </w:p>
    <w:p w14:paraId="704EE8FB">
      <w:pPr>
        <w:spacing w:after="40"/>
        <w:ind w:left="0"/>
      </w:pPr>
      <w:r>
        <w:rPr>
          <w:rFonts w:ascii="Calibri" w:hAnsi="Calibri" w:eastAsia="Calibri"/>
          <w:b w:val="0"/>
          <w:i w:val="0"/>
          <w:sz w:val="22"/>
        </w:rPr>
        <w:t xml:space="preserve">Write a </w:t>
      </w:r>
      <w:r>
        <w:rPr>
          <w:rFonts w:ascii="Calibri" w:hAnsi="Calibri" w:eastAsia="Calibri"/>
          <w:b/>
          <w:i w:val="0"/>
          <w:sz w:val="22"/>
        </w:rPr>
        <w:t>complete program</w:t>
      </w:r>
      <w:r>
        <w:rPr>
          <w:rFonts w:ascii="Calibri" w:hAnsi="Calibri" w:eastAsia="Calibri"/>
          <w:b w:val="0"/>
          <w:i w:val="0"/>
          <w:sz w:val="22"/>
        </w:rPr>
        <w:t xml:space="preserve"> that:</w:t>
      </w:r>
    </w:p>
    <w:p w14:paraId="388E645D">
      <w:pPr>
        <w:spacing w:after="20"/>
        <w:ind w:left="720" w:hanging="317"/>
      </w:pPr>
      <w:r>
        <w:rPr>
          <w:rFonts w:ascii="Calibri" w:hAnsi="Calibri" w:eastAsia="Calibri"/>
          <w:b w:val="0"/>
          <w:i w:val="0"/>
          <w:sz w:val="22"/>
        </w:rPr>
        <w:t xml:space="preserve">•  defines a method  `public static int countVowels(String s)`  that </w:t>
      </w:r>
      <w:r>
        <w:rPr>
          <w:rFonts w:ascii="Calibri" w:hAnsi="Calibri" w:eastAsia="Calibri"/>
          <w:b/>
          <w:i w:val="0"/>
          <w:sz w:val="22"/>
        </w:rPr>
        <w:t>returns</w:t>
      </w:r>
      <w:r>
        <w:rPr>
          <w:rFonts w:ascii="Calibri" w:hAnsi="Calibri" w:eastAsia="Calibri"/>
          <w:b w:val="0"/>
          <w:i w:val="0"/>
          <w:sz w:val="22"/>
        </w:rPr>
        <w:t xml:space="preserve"> how many vowels appear in `s`; a vowel is one of  </w:t>
      </w:r>
      <w:r>
        <w:rPr>
          <w:rFonts w:ascii="Calibri" w:hAnsi="Calibri" w:eastAsia="Calibri"/>
          <w:b/>
          <w:i w:val="0"/>
          <w:sz w:val="22"/>
        </w:rPr>
        <w:t>a, e, i, o, u</w:t>
      </w:r>
      <w:r>
        <w:rPr>
          <w:rFonts w:ascii="Calibri" w:hAnsi="Calibri" w:eastAsia="Calibri"/>
          <w:b w:val="0"/>
          <w:i w:val="0"/>
          <w:sz w:val="22"/>
        </w:rPr>
        <w:t xml:space="preserve"> — count both upper and lower case;</w:t>
      </w:r>
    </w:p>
    <w:p w14:paraId="3DB357FD">
      <w:pPr>
        <w:spacing w:after="20"/>
        <w:ind w:left="720" w:hanging="317"/>
      </w:pPr>
      <w:r>
        <w:rPr>
          <w:rFonts w:ascii="Calibri" w:hAnsi="Calibri" w:eastAsia="Calibri"/>
          <w:b w:val="0"/>
          <w:i w:val="0"/>
          <w:sz w:val="22"/>
        </w:rPr>
        <w:t xml:space="preserve">•  has a `main` method that reads </w:t>
      </w:r>
      <w:r>
        <w:rPr>
          <w:rFonts w:ascii="Calibri" w:hAnsi="Calibri" w:eastAsia="Calibri"/>
          <w:b/>
          <w:i w:val="0"/>
          <w:sz w:val="22"/>
        </w:rPr>
        <w:t>a line of text</w:t>
      </w:r>
      <w:r>
        <w:rPr>
          <w:rFonts w:ascii="Calibri" w:hAnsi="Calibri" w:eastAsia="Calibri"/>
          <w:b w:val="0"/>
          <w:i w:val="0"/>
          <w:sz w:val="22"/>
        </w:rPr>
        <w:t xml:space="preserve"> from the user and prints the result in the form  `Vowels: &lt;count&gt;`.</w:t>
      </w:r>
    </w:p>
    <w:p w14:paraId="5376EE5B">
      <w:pPr>
        <w:spacing w:after="40"/>
        <w:ind w:left="0"/>
      </w:pPr>
      <w:r>
        <w:rPr>
          <w:rFonts w:ascii="Calibri" w:hAnsi="Calibri" w:eastAsia="Calibri"/>
          <w:b w:val="0"/>
          <w:i w:val="0"/>
          <w:sz w:val="22"/>
        </w:rPr>
        <w:t>Your program must compile and run. Show your code and the expected output.</w:t>
      </w:r>
    </w:p>
    <w:p w14:paraId="6E56F6DF">
      <w:pPr>
        <w:spacing w:after="40"/>
        <w:ind w:left="0"/>
      </w:pPr>
      <w:r>
        <w:rPr>
          <w:rFonts w:ascii="Calibri" w:hAnsi="Calibri" w:eastAsia="Calibri"/>
          <w:b/>
          <w:i w:val="0"/>
          <w:sz w:val="22"/>
        </w:rPr>
        <w:t>Hint — reading text with Scanner</w:t>
      </w:r>
    </w:p>
    <w:tbl>
      <w:tblPr>
        <w:tblStyle w:val="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A1A1539">
        <w:tc>
          <w:tcPr>
            <w:tcW w:w="86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4215B55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import java.util.Scanner;                 // at the top of the file</w:t>
            </w:r>
          </w:p>
          <w:p w14:paraId="22D29133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Scanner scan = new Scanner(System.in);</w:t>
            </w:r>
          </w:p>
          <w:p w14:paraId="4721568C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String line = scan.nextLine();            // reads a WHOLE line of text</w:t>
            </w:r>
          </w:p>
          <w:p w14:paraId="5D86F3B3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String word = scan.next();                // reads ONE word (stops at a space)</w:t>
            </w:r>
          </w:p>
          <w:p w14:paraId="0DE6E7AF">
            <w:pPr>
              <w:spacing w:after="0"/>
              <w:ind w:left="144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>// Useful String methods:  length()   charAt(i)   (i starts at 0)</w:t>
            </w:r>
          </w:p>
        </w:tc>
      </w:tr>
      <w:tr w14:paraId="5BD23F2E">
        <w:tc>
          <w:tcPr>
            <w:tcW w:w="86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FFAFEC3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4D2B6B54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169F2ADD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20CF4EC8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>FUNCTION CountVowels(s : STRING) RETURNS INTEGER</w:t>
            </w:r>
          </w:p>
          <w:p w14:paraId="0D14CF71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    DECLARE Count : INTEGER</w:t>
            </w:r>
          </w:p>
          <w:p w14:paraId="39E334F5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    DECLARE i : INTEGER</w:t>
            </w:r>
          </w:p>
          <w:p w14:paraId="60BDB379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  <w:lang w:val="en-US" w:eastAsia="zh-CN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    DECLARE Ch : STRIN</w:t>
            </w:r>
            <w:r>
              <w:rPr>
                <w:rFonts w:hint="eastAsia" w:ascii="Consolas" w:hAnsi="Consolas" w:eastAsia="Consolas"/>
                <w:b w:val="0"/>
                <w:i w:val="0"/>
                <w:sz w:val="19"/>
                <w:lang w:val="en-US" w:eastAsia="zh-CN"/>
              </w:rPr>
              <w:t>G</w:t>
            </w:r>
          </w:p>
          <w:p w14:paraId="2FEFD65B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    Count &lt;- 0</w:t>
            </w:r>
          </w:p>
          <w:p w14:paraId="1A559F09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    FOR i &lt;- 1 TO LENGTH(s)</w:t>
            </w:r>
          </w:p>
          <w:p w14:paraId="5B6F3F9F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        Ch &lt;- LCASE(MID(s, i, 1))</w:t>
            </w:r>
          </w:p>
          <w:p w14:paraId="18CC4795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        IF Ch = "a" OR Ch = "e" OR Ch = "i" OR Ch = "o" OR Ch = "u" THEN</w:t>
            </w:r>
          </w:p>
          <w:p w14:paraId="06892E84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            Count &lt;- Count + 1</w:t>
            </w:r>
          </w:p>
          <w:p w14:paraId="188876BE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        ENDIF</w:t>
            </w:r>
          </w:p>
          <w:p w14:paraId="0CFA4B22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    NEXT i</w:t>
            </w:r>
          </w:p>
          <w:p w14:paraId="710F2F87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    RETURN Count</w:t>
            </w:r>
          </w:p>
          <w:p w14:paraId="08D370BA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>ENDFUNCTION</w:t>
            </w:r>
          </w:p>
          <w:p w14:paraId="1AE18DB5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>DECLARE Text : STRING</w:t>
            </w:r>
          </w:p>
          <w:p w14:paraId="44EF4C8A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>DECLARE Result : INTEGER</w:t>
            </w:r>
          </w:p>
          <w:p w14:paraId="3EEFD642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>INPUT Text</w:t>
            </w:r>
          </w:p>
          <w:p w14:paraId="3E6C56E4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>Result &lt;- CountVowels(Text)</w:t>
            </w:r>
          </w:p>
          <w:p w14:paraId="2F39E2C6">
            <w:pPr>
              <w:spacing w:after="240"/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>OUTPUT "Vowels: ", Result</w:t>
            </w:r>
          </w:p>
          <w:p w14:paraId="351703A5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65478DB3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56983C0B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1A4AD96C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2D9DA15C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71938E39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09713E74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716437D7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4CE44E4F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70EC2EAE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4895BB52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4676F94C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773C723F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009EC9F4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</w:tc>
      </w:tr>
    </w:tbl>
    <w:p w14:paraId="74C86F55">
      <w:pPr>
        <w:spacing w:before="160" w:after="40"/>
      </w:pPr>
      <w:r>
        <w:rPr>
          <w:rFonts w:ascii="Calibri" w:hAnsi="Calibri" w:eastAsia="Calibri"/>
          <w:b/>
          <w:i w:val="0"/>
          <w:sz w:val="23"/>
        </w:rPr>
        <w:t>Q6  (22 marks)   [Challenging] — Functions, loops and selection together</w:t>
      </w:r>
    </w:p>
    <w:p w14:paraId="44DBB795">
      <w:pPr>
        <w:spacing w:after="40"/>
        <w:ind w:left="0"/>
      </w:pPr>
      <w:r>
        <w:rPr>
          <w:rFonts w:ascii="Calibri" w:hAnsi="Calibri" w:eastAsia="Calibri"/>
          <w:b w:val="0"/>
          <w:i w:val="0"/>
          <w:sz w:val="22"/>
        </w:rPr>
        <w:t xml:space="preserve">Write a </w:t>
      </w:r>
      <w:r>
        <w:rPr>
          <w:rFonts w:ascii="Calibri" w:hAnsi="Calibri" w:eastAsia="Calibri"/>
          <w:b/>
          <w:i w:val="0"/>
          <w:sz w:val="22"/>
        </w:rPr>
        <w:t>complete program</w:t>
      </w:r>
      <w:r>
        <w:rPr>
          <w:rFonts w:ascii="Calibri" w:hAnsi="Calibri" w:eastAsia="Calibri"/>
          <w:b w:val="0"/>
          <w:i w:val="0"/>
          <w:sz w:val="22"/>
        </w:rPr>
        <w:t xml:space="preserve"> that:</w:t>
      </w:r>
    </w:p>
    <w:p w14:paraId="573B1132">
      <w:pPr>
        <w:spacing w:after="20"/>
        <w:ind w:left="720" w:hanging="317"/>
      </w:pPr>
      <w:r>
        <w:rPr>
          <w:rFonts w:ascii="Calibri" w:hAnsi="Calibri" w:eastAsia="Calibri"/>
          <w:b w:val="0"/>
          <w:i w:val="0"/>
          <w:sz w:val="22"/>
        </w:rPr>
        <w:t xml:space="preserve">•  defines a method  `public static boolean isPrime(int n)`  that </w:t>
      </w:r>
      <w:r>
        <w:rPr>
          <w:rFonts w:ascii="Calibri" w:hAnsi="Calibri" w:eastAsia="Calibri"/>
          <w:b/>
          <w:i w:val="0"/>
          <w:sz w:val="22"/>
        </w:rPr>
        <w:t>returns `true`</w:t>
      </w:r>
      <w:r>
        <w:rPr>
          <w:rFonts w:ascii="Calibri" w:hAnsi="Calibri" w:eastAsia="Calibri"/>
          <w:b w:val="0"/>
          <w:i w:val="0"/>
          <w:sz w:val="22"/>
        </w:rPr>
        <w:t xml:space="preserve"> if `n` is a prime number and </w:t>
      </w:r>
      <w:r>
        <w:rPr>
          <w:rFonts w:ascii="Calibri" w:hAnsi="Calibri" w:eastAsia="Calibri"/>
          <w:b/>
          <w:i w:val="0"/>
          <w:sz w:val="22"/>
        </w:rPr>
        <w:t>`false`</w:t>
      </w:r>
      <w:r>
        <w:rPr>
          <w:rFonts w:ascii="Calibri" w:hAnsi="Calibri" w:eastAsia="Calibri"/>
          <w:b w:val="0"/>
          <w:i w:val="0"/>
          <w:sz w:val="22"/>
        </w:rPr>
        <w:t xml:space="preserve"> otherwise.  A prime number is a whole number </w:t>
      </w:r>
      <w:r>
        <w:rPr>
          <w:rFonts w:ascii="Calibri" w:hAnsi="Calibri" w:eastAsia="Calibri"/>
          <w:b/>
          <w:i w:val="0"/>
          <w:sz w:val="22"/>
        </w:rPr>
        <w:t>greater than 1</w:t>
      </w:r>
      <w:r>
        <w:rPr>
          <w:rFonts w:ascii="Calibri" w:hAnsi="Calibri" w:eastAsia="Calibri"/>
          <w:b w:val="0"/>
          <w:i w:val="0"/>
          <w:sz w:val="22"/>
        </w:rPr>
        <w:t xml:space="preserve"> whose only divisors are 1 and itself (2, 3, 5, 7, 11, …).</w:t>
      </w:r>
    </w:p>
    <w:p w14:paraId="0B5EFA4B">
      <w:pPr>
        <w:spacing w:after="20"/>
        <w:ind w:left="720" w:hanging="317"/>
      </w:pPr>
      <w:r>
        <w:rPr>
          <w:rFonts w:ascii="Calibri" w:hAnsi="Calibri" w:eastAsia="Calibri"/>
          <w:b w:val="0"/>
          <w:i w:val="0"/>
          <w:sz w:val="22"/>
        </w:rPr>
        <w:t xml:space="preserve">•  has a `main` method that reads an integer `limit` from the user, then prints </w:t>
      </w:r>
      <w:r>
        <w:rPr>
          <w:rFonts w:ascii="Calibri" w:hAnsi="Calibri" w:eastAsia="Calibri"/>
          <w:b/>
          <w:i w:val="0"/>
          <w:sz w:val="22"/>
        </w:rPr>
        <w:t>every prime number from 2 up to `limit` inclusive</w:t>
      </w:r>
      <w:r>
        <w:rPr>
          <w:rFonts w:ascii="Calibri" w:hAnsi="Calibri" w:eastAsia="Calibri"/>
          <w:b w:val="0"/>
          <w:i w:val="0"/>
          <w:sz w:val="22"/>
        </w:rPr>
        <w:t xml:space="preserve"> on one line separated by spaces, and finally prints how many primes were found, in the form  `Count: &lt;how many&gt;`.</w:t>
      </w:r>
    </w:p>
    <w:p w14:paraId="73413067">
      <w:pPr>
        <w:spacing w:after="40"/>
        <w:ind w:left="0"/>
      </w:pPr>
      <w:r>
        <w:rPr>
          <w:rFonts w:ascii="Calibri" w:hAnsi="Calibri" w:eastAsia="Calibri"/>
          <w:b w:val="0"/>
          <w:i w:val="0"/>
          <w:sz w:val="22"/>
        </w:rPr>
        <w:t>Your program must compile and run. Show your code and the expected output.</w:t>
      </w:r>
    </w:p>
    <w:tbl>
      <w:tblPr>
        <w:tblStyle w:val="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BC20FF3">
        <w:tc>
          <w:tcPr>
            <w:tcW w:w="86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CE2FEDD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5FD94ECD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5500D226">
            <w:pPr>
              <w:spacing w:after="240"/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</w:pPr>
            <w:commentRangeStart w:id="5"/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>FUNCTION isPrime(n</w:t>
            </w:r>
            <w:r>
              <w:rPr>
                <w:rFonts w:hint="eastAsia" w:ascii="Consolas" w:hAnsi="Consolas" w:eastAsia="Consolas"/>
                <w:b w:val="0"/>
                <w:i w:val="0"/>
                <w:sz w:val="19"/>
                <w:lang w:val="en-US" w:eastAsia="zh-CN"/>
              </w:rPr>
              <w:t>：INTEGER</w:t>
            </w: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>) RETURNS BOOLEAN</w:t>
            </w:r>
            <w:commentRangeEnd w:id="5"/>
            <w:r>
              <w:rPr>
                <w:rStyle w:val="CommentReference"/>
              </w:rPr>
              <w:commentReference w:id="5"/>
            </w:r>
          </w:p>
          <w:p w14:paraId="199D85DC">
            <w:pPr>
              <w:spacing w:after="240"/>
              <w:rPr>
                <w:rFonts w:hint="default" w:ascii="Consolas" w:hAnsi="Consolas" w:eastAsia="Consolas"/>
                <w:b w:val="0"/>
                <w:i w:val="0"/>
                <w:sz w:val="19"/>
                <w:lang w:val="en-US" w:eastAsia="zh-CN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  <w:lang w:val="en-US" w:eastAsia="zh-CN"/>
              </w:rPr>
              <w:t xml:space="preserve">               IF</w:t>
            </w: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 w:eastAsia="zh-CN"/>
              </w:rPr>
              <w:t xml:space="preserve"> n&lt;=1</w:t>
            </w:r>
            <w:bookmarkStart w:id="0" w:name="_GoBack"/>
            <w:bookmarkEnd w:id="0"/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 w:eastAsia="zh-CN"/>
              </w:rPr>
              <w:t xml:space="preserve"> THEN</w:t>
            </w:r>
          </w:p>
          <w:p w14:paraId="7F2D8D6C">
            <w:pPr>
              <w:spacing w:after="240"/>
              <w:rPr>
                <w:rFonts w:hint="default" w:ascii="Consolas" w:hAnsi="Consolas" w:eastAsia="Consolas"/>
                <w:b w:val="0"/>
                <w:i w:val="0"/>
                <w:sz w:val="19"/>
                <w:lang w:val="en-US" w:eastAsia="zh-CN"/>
              </w:rPr>
            </w:pP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 w:eastAsia="zh-CN"/>
              </w:rPr>
              <w:t xml:space="preserve">                RETURN FALSE</w:t>
            </w:r>
          </w:p>
          <w:p w14:paraId="3FE0BFAF">
            <w:pPr>
              <w:spacing w:after="240"/>
              <w:rPr>
                <w:rFonts w:hint="default" w:ascii="Consolas" w:hAnsi="Consolas" w:eastAsia="Consolas"/>
                <w:b w:val="0"/>
                <w:i w:val="0"/>
                <w:sz w:val="19"/>
                <w:lang w:val="en-US" w:eastAsia="zh-CN"/>
              </w:rPr>
            </w:pP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 w:eastAsia="zh-CN"/>
              </w:rPr>
              <w:t xml:space="preserve">            ENDIF</w:t>
            </w:r>
          </w:p>
          <w:p w14:paraId="0B4BA76F">
            <w:pPr>
              <w:spacing w:after="240"/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 xml:space="preserve">                 FOR i&lt;-2 TO n-1</w:t>
            </w:r>
          </w:p>
          <w:p w14:paraId="34E9E1CF">
            <w:pPr>
              <w:spacing w:after="240"/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 xml:space="preserve">                       IF n MOD i =0</w:t>
            </w:r>
          </w:p>
          <w:p w14:paraId="44B21058">
            <w:pPr>
              <w:spacing w:after="240"/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 xml:space="preserve">                           RETURN FALSE</w:t>
            </w:r>
          </w:p>
          <w:p w14:paraId="07FC3A2C">
            <w:pPr>
              <w:spacing w:after="240"/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 xml:space="preserve">                       ENDIF</w:t>
            </w:r>
          </w:p>
          <w:p w14:paraId="57C183B6">
            <w:pPr>
              <w:spacing w:after="240"/>
              <w:rPr>
                <w:rFonts w:hint="default" w:ascii="Consolas" w:hAnsi="Consolas" w:eastAsia="Consolas"/>
                <w:b w:val="0"/>
                <w:i w:val="0"/>
                <w:sz w:val="19"/>
                <w:lang w:val="en-US" w:eastAsia="zh-CN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  <w:lang w:val="en-US" w:eastAsia="zh-CN"/>
              </w:rPr>
              <w:t xml:space="preserve">                      IF</w:t>
            </w: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 w:eastAsia="zh-CN"/>
              </w:rPr>
              <w:t xml:space="preserve"> i*i&gt;n THEN</w:t>
            </w:r>
          </w:p>
          <w:p w14:paraId="24802C57">
            <w:pPr>
              <w:spacing w:after="240"/>
              <w:rPr>
                <w:rFonts w:hint="default" w:ascii="Consolas" w:hAnsi="Consolas" w:eastAsia="Consolas"/>
                <w:b w:val="0"/>
                <w:i w:val="0"/>
                <w:sz w:val="19"/>
                <w:lang w:val="en-US" w:eastAsia="zh-CN"/>
              </w:rPr>
            </w:pP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 w:eastAsia="zh-CN"/>
              </w:rPr>
              <w:t xml:space="preserve">                        RETURN TRUE</w:t>
            </w:r>
          </w:p>
          <w:p w14:paraId="0AA7C34B">
            <w:pPr>
              <w:spacing w:after="240"/>
              <w:rPr>
                <w:rFonts w:hint="default" w:ascii="Consolas" w:hAnsi="Consolas" w:eastAsia="Consolas"/>
                <w:b w:val="0"/>
                <w:i w:val="0"/>
                <w:sz w:val="19"/>
                <w:lang w:val="en-US" w:eastAsia="zh-CN"/>
              </w:rPr>
            </w:pP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 w:eastAsia="zh-CN"/>
              </w:rPr>
              <w:t xml:space="preserve">                     ENDIF </w:t>
            </w:r>
          </w:p>
          <w:p w14:paraId="59045839">
            <w:pPr>
              <w:spacing w:after="240"/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 xml:space="preserve">                 NEXT i</w:t>
            </w:r>
          </w:p>
          <w:p w14:paraId="3AA55A64">
            <w:pPr>
              <w:spacing w:after="240"/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</w:pP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 xml:space="preserve">                RETURN TRUE</w:t>
            </w:r>
          </w:p>
          <w:p w14:paraId="4DC77B7A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>DECLARE limit : INTEGER</w:t>
            </w:r>
          </w:p>
          <w:p w14:paraId="72170CDE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>DECLARE i : INTEGER</w:t>
            </w:r>
          </w:p>
          <w:p w14:paraId="0BB1A738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>DECLARE Count : INTEGER</w:t>
            </w:r>
          </w:p>
          <w:p w14:paraId="6C83159F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>Count &lt;- 0</w:t>
            </w:r>
          </w:p>
          <w:p w14:paraId="153C86A0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>INPUT limit</w:t>
            </w:r>
          </w:p>
          <w:p w14:paraId="66E7BBE2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>FOR i &lt;- 2 TO limit</w:t>
            </w:r>
          </w:p>
          <w:p w14:paraId="1D86352D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    IF isPrime(i) = TRUE THEN</w:t>
            </w:r>
          </w:p>
          <w:p w14:paraId="4A05CD6B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        OUTPUT i, " "</w:t>
            </w:r>
          </w:p>
          <w:p w14:paraId="39BA2D7A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        Count &lt;- Count + 1</w:t>
            </w:r>
          </w:p>
          <w:p w14:paraId="026494E5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 xml:space="preserve">    ENDIF</w:t>
            </w:r>
          </w:p>
          <w:p w14:paraId="7A65D585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>NEXT i</w:t>
            </w:r>
          </w:p>
          <w:p w14:paraId="192E3679">
            <w:pPr>
              <w:spacing w:after="240"/>
              <w:rPr>
                <w:rFonts w:hint="eastAsia" w:ascii="Consolas" w:hAnsi="Consolas" w:eastAsia="Consolas"/>
                <w:b w:val="0"/>
                <w:i w:val="0"/>
                <w:sz w:val="19"/>
              </w:rPr>
            </w:pPr>
          </w:p>
          <w:p w14:paraId="1E9A0024">
            <w:pPr>
              <w:spacing w:after="240"/>
              <w:rPr>
                <w:rFonts w:hint="default"/>
                <w:lang w:val="en-US"/>
              </w:rPr>
            </w:pP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>OUTPUT</w:t>
            </w: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>(“Count: ”</w:t>
            </w:r>
            <w:r>
              <w:rPr>
                <w:rFonts w:hint="eastAsia" w:ascii="Consolas" w:hAnsi="Consolas" w:eastAsia="Consolas"/>
                <w:b w:val="0"/>
                <w:i w:val="0"/>
                <w:sz w:val="19"/>
              </w:rPr>
              <w:t>Count</w:t>
            </w:r>
            <w:r>
              <w:rPr>
                <w:rFonts w:hint="default" w:ascii="Consolas" w:hAnsi="Consolas" w:eastAsia="Consolas"/>
                <w:b w:val="0"/>
                <w:i w:val="0"/>
                <w:sz w:val="19"/>
                <w:lang w:val="en-US"/>
              </w:rPr>
              <w:t>)</w:t>
            </w:r>
          </w:p>
          <w:p w14:paraId="2E2B2A63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54AC6E55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33490307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3F143D62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28FD2AF0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7794CD40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0206851D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2B89B90F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7E9DA6C3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31D911DC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41B00D46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54F94C09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756E3BC0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3FF050B8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  <w:p w14:paraId="2162DF94">
            <w:pPr>
              <w:spacing w:after="240"/>
            </w:pPr>
            <w:r>
              <w:rPr>
                <w:rFonts w:ascii="Consolas" w:hAnsi="Consolas" w:eastAsia="Consolas"/>
                <w:b w:val="0"/>
                <w:i w:val="0"/>
                <w:sz w:val="19"/>
              </w:rPr>
              <w:t xml:space="preserve"> </w:t>
            </w:r>
          </w:p>
        </w:tc>
      </w:tr>
    </w:tbl>
    <w:p w14:paraId="660492AD"/>
    <w:sectPr>
      <w:headerReference r:id="rId5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Gong Qiushi" w:initials="GQ" w:date="2026-10-08T13:02:11Z">
    <w:p>
      <w:pPr>
        <w:pStyle w:val="CommentText"/>
      </w:pPr>
      <w:r>
        <w:rPr>
          <w:rStyle w:val="CommentReference"/>
        </w:rPr>
        <w:annotationRef/>
      </w:r>
      <w:r>
        <w:t>HW03  (20261001)  —  93 / 100     Q1 14/14  ·  Q2 13/14  ·  Q3 13/16  ·  Q4 14/16  ·  Q5 18/18  ·  Q6 21/22</w:t>
      </w:r>
    </w:p>
  </w:comment>
  <w:comment w:id="1" w:author="Gong Qiushi" w:initials="GQ" w:date="2026-10-08T13:02:11Z">
    <w:p>
      <w:pPr>
        <w:pStyle w:val="CommentText"/>
      </w:pPr>
      <w:r>
        <w:rPr>
          <w:rStyle w:val="CommentReference"/>
        </w:rPr>
        <w:annotationRef/>
      </w:r>
      <w:r>
        <w:t>2/3  (-1 mark)  Q2(d) — you correctly say `printStars(3)` puts `***` on a line and `printStars(1)` puts `*` on the next. But the answer must state what appears **on the screen**: exactly **two** lines — line 1 is `***`, line 2 is `*`. There is no empty third or fourth line: after `printStars(3)` the cursor is already at the start of line 2, so `printStars(1)` writes its star there.</w:t>
      </w:r>
    </w:p>
  </w:comment>
  <w:comment w:id="2" w:author="Gong Qiushi" w:initials="GQ" w:date="2026-10-08T13:02:11Z">
    <w:p>
      <w:pPr>
        <w:pStyle w:val="CommentText"/>
      </w:pPr>
      <w:r>
        <w:rPr>
          <w:rStyle w:val="CommentReference"/>
        </w:rPr>
        <w:annotationRef/>
      </w:r>
      <w:r>
        <w:t>8/10  (-2 marks)  Q3(a) — the first three rows are all correct. The last row ("the moment the loop ends") is incomplete: `calls` is still 3 and `total` is still 12 — those values do not reset — and the Output column must record `Total: 12` and `Calls: 3` (rows 1–3 stay blank, since the program prints nothing inside the loop).</w:t>
      </w:r>
    </w:p>
  </w:comment>
  <w:comment w:id="3" w:author="Gong Qiushi" w:initials="GQ" w:date="2026-10-08T13:02:11Z">
    <w:p>
      <w:pPr>
        <w:pStyle w:val="CommentText"/>
      </w:pPr>
      <w:r>
        <w:rPr>
          <w:rStyle w:val="CommentReference"/>
        </w:rPr>
        <w:annotationRef/>
      </w:r>
      <w:r>
        <w:t>3/4  (-1 mark)  Q3(c) — correct in substance (`calls` global, `n` local). Add the reason to secure the last mark: `calls` is declared outside every method, so there is **one** copy that lives for the whole run and keeps its value between calls; a **fresh** `n` is created on every call and destroyed when `next()` returns, so nothing carries over.</w:t>
      </w:r>
    </w:p>
  </w:comment>
  <w:comment w:id="4" w:author="Gong Qiushi" w:initials="GQ" w:date="2026-10-08T13:02:11Z">
    <w:p>
      <w:pPr>
        <w:pStyle w:val="CommentText"/>
      </w:pPr>
      <w:r>
        <w:rPr>
          <w:rStyle w:val="CommentReference"/>
        </w:rPr>
        <w:annotationRef/>
      </w:r>
      <w:r>
        <w:t>14/16  (-2 marks)  Q4 — A-Level pseudocode is accepted and the structure is right. Two marks lost: (1) the comparisons use `&gt;` only, so ties fail — with a = 5, b = 5, c = 3 the function returns 3. Use `&gt;=` (e.g. `IF a &gt;= b AND a &gt;= c THEN RETURN a`) so equal values are handled (-1); (2) "Show your code **and the expected output**" — no expected output was given (-1).</w:t>
      </w:r>
    </w:p>
  </w:comment>
  <w:comment w:id="5" w:author="Gong Qiushi" w:initials="GQ" w:date="2026-10-08T13:02:11Z">
    <w:p>
      <w:pPr>
        <w:pStyle w:val="CommentText"/>
      </w:pPr>
      <w:r>
        <w:rPr>
          <w:rStyle w:val="CommentReference"/>
        </w:rPr>
        <w:annotationRef/>
      </w:r>
      <w:r>
        <w:t>21/22  (-1 mark)  Q6 — the prime logic is correct, including the `i*i &gt; n` early exit. One mark lost: the `FUNCTION isPrime ...` block is never closed with `ENDFUNCTION`, so the `DECLARE` statements that follow are read as part of the function body instead of as the start of the main program. Add `ENDFUNCTION` after the final `RETURN TRUE`.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E9E696">
    <w:pPr>
      <w:pStyle w:val="25"/>
    </w:pPr>
    <w:r>
      <w:rPr>
        <w:rFonts w:ascii="Calibri" w:hAnsi="Calibri" w:eastAsia="Calibri"/>
        <w:b/>
        <w:i w:val="0"/>
        <w:sz w:val="20"/>
      </w:rPr>
      <w:t>Name: ______________________      Class: ________      Date: 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5E7F0A5"/>
    <w:rsid w:val="ADFC4F33"/>
    <w:rsid w:val="F77EA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uiPriority w:val="99"/>
  </w:style>
  <w:style w:type="character" w:customStyle="1" w:styleId="138">
    <w:name w:val="Footer Char"/>
    <w:basedOn w:val="133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uiPriority w:val="99"/>
  </w:style>
  <w:style w:type="character" w:customStyle="1" w:styleId="147">
    <w:name w:val="Body Text 2 Char"/>
    <w:basedOn w:val="133"/>
    <w:link w:val="28"/>
    <w:uiPriority w:val="99"/>
  </w:style>
  <w:style w:type="character" w:customStyle="1" w:styleId="148">
    <w:name w:val="Body Text 3 Char"/>
    <w:basedOn w:val="133"/>
    <w:link w:val="17"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197</TotalTime>
  <ScaleCrop>false</ScaleCrop>
  <LinksUpToDate>false</LinksUpToDate>
  <CharactersWithSpaces>0</CharactersWithSpaces>
  <Application>WPS Office_12.1.22218.22218_F1E327BC-269C-435d-A152-05C5408002CA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董恒翰</cp:lastModifiedBy>
  <dcterms:modified xsi:type="dcterms:W3CDTF">2026-10-05T15:34:20Z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2052-12.1.22218.22218</vt:lpwstr>
  </property>
  <property fmtid="{D5CDD505-2E9C-101B-9397-08002B2CF9AE}" pid="3" name="ICV">
    <vt:lpwstr>9A9C4F8C144DC9176E50C36A7431511A_43</vt:lpwstr>
  </property>
</Properties>
</file>