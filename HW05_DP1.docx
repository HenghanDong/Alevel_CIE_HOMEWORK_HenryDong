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E3C75">
      <w:pPr>
        <w:jc w:val="center"/>
      </w:pPr>
      <w:r>
        <w:rPr>
          <w:rFonts w:ascii="Calibri" w:hAnsi="Calibri" w:eastAsia="Calibri"/>
          <w:b/>
          <w:i w:val="0"/>
          <w:sz w:val="32"/>
        </w:rPr>
        <w:t>Homework 20261022</w:t>
      </w:r>
    </w:p>
    <w:p w14:paraId="7454FBD7">
      <w:pPr>
        <w:jc w:val="center"/>
      </w:pPr>
      <w:r>
        <w:rPr>
          <w:rFonts w:ascii="Calibri" w:hAnsi="Calibri" w:eastAsia="Calibri"/>
          <w:b w:val="0"/>
          <w:i/>
          <w:color w:val="3C3C3C"/>
          <w:sz w:val="21"/>
        </w:rPr>
        <w:t>IB Computer Science  —  B2.2 Data structures</w:t>
      </w:r>
    </w:p>
    <w:p w14:paraId="1FD7221A">
      <w:pPr>
        <w:jc w:val="center"/>
      </w:pPr>
      <w:r>
        <w:rPr>
          <w:rFonts w:ascii="Calibri" w:hAnsi="Calibri" w:eastAsia="Calibri"/>
          <w:b w:val="0"/>
          <w:i/>
          <w:color w:val="3C3C3C"/>
          <w:sz w:val="21"/>
        </w:rPr>
        <w:t>One-dimensional arrays: declaration · indexing · traversal     ·     Revision: variables · control structures · methods</w:t>
      </w:r>
    </w:p>
    <w:p w14:paraId="43A00280">
      <w:pPr>
        <w:jc w:val="center"/>
      </w:pPr>
      <w:r>
        <w:rPr>
          <w:rFonts w:ascii="Calibri" w:hAnsi="Calibri" w:eastAsia="Calibri"/>
          <w:b w:val="0"/>
          <w:i/>
          <w:color w:val="3C3C3C"/>
          <w:sz w:val="21"/>
        </w:rPr>
        <w:t>Due: 2026-10-22        Suggested time: 60 minutes        Maximum mark: 100</w:t>
      </w:r>
    </w:p>
    <w:p w14:paraId="622A8447">
      <w:pPr>
        <w:spacing w:after="40"/>
        <w:ind w:left="0"/>
      </w:pPr>
      <w:r>
        <w:rPr>
          <w:rFonts w:ascii="Calibri" w:hAnsi="Calibri" w:eastAsia="Calibri"/>
          <w:b/>
          <w:i w:val="0"/>
          <w:sz w:val="22"/>
        </w:rPr>
        <w:t>Answer language.</w:t>
      </w:r>
      <w:r>
        <w:rPr>
          <w:rFonts w:ascii="Calibri" w:hAnsi="Calibri" w:eastAsia="Calibri"/>
          <w:b w:val="0"/>
          <w:i w:val="0"/>
          <w:sz w:val="22"/>
        </w:rPr>
        <w:t xml:space="preserve"> DP1 students: write your programs in </w:t>
      </w:r>
      <w:r>
        <w:rPr>
          <w:rFonts w:ascii="Calibri" w:hAnsi="Calibri" w:eastAsia="Calibri"/>
          <w:b/>
          <w:i w:val="0"/>
          <w:sz w:val="22"/>
        </w:rPr>
        <w:t>Java</w:t>
      </w:r>
      <w:r>
        <w:rPr>
          <w:rFonts w:ascii="Calibri" w:hAnsi="Calibri" w:eastAsia="Calibri"/>
          <w:b w:val="0"/>
          <w:i w:val="0"/>
          <w:sz w:val="22"/>
        </w:rPr>
        <w:t xml:space="preserve">. </w:t>
      </w:r>
      <w:r>
        <w:rPr>
          <w:rFonts w:ascii="Calibri" w:hAnsi="Calibri" w:eastAsia="Calibri"/>
          <w:b/>
          <w:i w:val="0"/>
          <w:sz w:val="22"/>
        </w:rPr>
        <w:t>A-Level (AS) students may answer in A-Level pseudocode</w:t>
      </w:r>
      <w:r>
        <w:rPr>
          <w:rFonts w:ascii="Calibri" w:hAnsi="Calibri" w:eastAsia="Calibri"/>
          <w:b w:val="0"/>
          <w:i w:val="0"/>
          <w:sz w:val="22"/>
        </w:rPr>
        <w:t>; if the content is correct, full credit is given either way.</w:t>
      </w:r>
    </w:p>
    <w:p w14:paraId="4D9E39A9">
      <w:pPr>
        <w:spacing w:before="160" w:after="40"/>
      </w:pPr>
      <w:r>
        <w:rPr>
          <w:rFonts w:ascii="Calibri" w:hAnsi="Calibri" w:eastAsia="Calibri"/>
          <w:b/>
          <w:i w:val="0"/>
          <w:sz w:val="23"/>
        </w:rPr>
        <w:t>Q1  (14 marks)   [Easy] — Arrays: declaration, indexing and length</w:t>
      </w:r>
    </w:p>
    <w:p w14:paraId="34C27C9D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>The following array is declared and initialised.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E7E518D"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FD102AF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int[] scores = {72, 45, 90, 61, 38};</w:t>
            </w:r>
          </w:p>
        </w:tc>
      </w:tr>
    </w:tbl>
    <w:p w14:paraId="5E745F00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>(a)   (3 marks)   State the value of each of the following.</w:t>
      </w:r>
    </w:p>
    <w:p w14:paraId="10CF5004">
      <w:pPr>
        <w:spacing w:after="20"/>
        <w:ind w:left="720" w:hanging="317"/>
        <w:rPr>
          <w:rFonts w:hint="default" w:eastAsia="宋体"/>
          <w:lang w:val="en-US" w:eastAsia="zh-CN"/>
        </w:rPr>
      </w:pPr>
      <w:r>
        <w:rPr>
          <w:rFonts w:ascii="Calibri" w:hAnsi="Calibri" w:eastAsia="Calibri"/>
          <w:b w:val="0"/>
          <w:i w:val="0"/>
          <w:sz w:val="22"/>
        </w:rPr>
        <w:t>•  scores[0]</w:t>
      </w:r>
      <w:r>
        <w:rPr>
          <w:rFonts w:hint="eastAsia" w:eastAsia="宋体"/>
          <w:b w:val="0"/>
          <w:i w:val="0"/>
          <w:sz w:val="22"/>
          <w:lang w:val="en-US" w:eastAsia="zh-CN"/>
        </w:rPr>
        <w:t xml:space="preserve">  72</w:t>
      </w:r>
    </w:p>
    <w:p w14:paraId="7BBD4F3E">
      <w:pPr>
        <w:spacing w:after="20"/>
        <w:ind w:left="720" w:hanging="317"/>
        <w:rPr>
          <w:rFonts w:hint="default" w:eastAsia="宋体"/>
          <w:lang w:val="en-US" w:eastAsia="zh-CN"/>
        </w:rPr>
      </w:pPr>
      <w:r>
        <w:rPr>
          <w:rFonts w:ascii="Calibri" w:hAnsi="Calibri" w:eastAsia="Calibri"/>
          <w:b w:val="0"/>
          <w:i w:val="0"/>
          <w:sz w:val="22"/>
        </w:rPr>
        <w:t>•  scores[3]</w:t>
      </w:r>
      <w:r>
        <w:rPr>
          <w:rFonts w:hint="eastAsia" w:eastAsia="宋体"/>
          <w:b w:val="0"/>
          <w:i w:val="0"/>
          <w:sz w:val="22"/>
          <w:lang w:val="en-US" w:eastAsia="zh-CN"/>
        </w:rPr>
        <w:t xml:space="preserve"> 61</w:t>
      </w:r>
    </w:p>
    <w:p w14:paraId="0040E142">
      <w:pPr>
        <w:spacing w:after="20"/>
        <w:ind w:left="720" w:hanging="317"/>
        <w:rPr>
          <w:rFonts w:hint="eastAsia" w:eastAsia="宋体"/>
          <w:lang w:val="en-US" w:eastAsia="zh-CN"/>
        </w:rPr>
      </w:pPr>
      <w:r>
        <w:rPr>
          <w:rFonts w:ascii="Calibri" w:hAnsi="Calibri" w:eastAsia="Calibri"/>
          <w:b w:val="0"/>
          <w:i w:val="0"/>
          <w:sz w:val="22"/>
        </w:rPr>
        <w:t>•  scores.length</w:t>
      </w:r>
      <w:r>
        <w:rPr>
          <w:rFonts w:hint="eastAsia" w:eastAsia="宋体"/>
          <w:b w:val="0"/>
          <w:i w:val="0"/>
          <w:sz w:val="22"/>
          <w:lang w:val="en-US" w:eastAsia="zh-CN"/>
        </w:rPr>
        <w:t>5</w:t>
      </w:r>
    </w:p>
    <w:p w14:paraId="41111CAE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31F33214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4631A581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05D5820D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26CC160E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>(b)   (4 marks)   State the exact output of each of the following statements.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BF65A98"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C3E56F1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System.out.println(scores[1]);</w:t>
            </w:r>
          </w:p>
          <w:p w14:paraId="75E3CF7A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System.out.println(scores[2] + scores[4]);</w:t>
            </w:r>
          </w:p>
          <w:p w14:paraId="423705E1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System.out.println("n = " + scores.length);</w:t>
            </w:r>
          </w:p>
        </w:tc>
      </w:tr>
    </w:tbl>
    <w:p w14:paraId="6BF9BC21">
      <w:pPr>
        <w:spacing w:after="240"/>
        <w:rPr>
          <w:rFonts w:hint="eastAsia" w:eastAsia="宋体"/>
          <w:b w:val="0"/>
          <w:i w:val="0"/>
          <w:sz w:val="18"/>
          <w:lang w:val="en-US" w:eastAsia="zh-CN"/>
        </w:rPr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  <w:r>
        <w:rPr>
          <w:rFonts w:hint="eastAsia" w:eastAsia="宋体"/>
          <w:b w:val="0"/>
          <w:i w:val="0"/>
          <w:sz w:val="18"/>
          <w:lang w:val="en-US" w:eastAsia="zh-CN"/>
        </w:rPr>
        <w:t>45</w:t>
      </w:r>
    </w:p>
    <w:p w14:paraId="18E1D6EA">
      <w:pPr>
        <w:spacing w:after="240"/>
        <w:rPr>
          <w:rFonts w:hint="eastAsia" w:eastAsia="宋体"/>
          <w:b w:val="0"/>
          <w:i w:val="0"/>
          <w:sz w:val="18"/>
          <w:lang w:val="en-US" w:eastAsia="zh-CN"/>
        </w:rPr>
      </w:pPr>
      <w:r>
        <w:rPr>
          <w:rFonts w:hint="eastAsia" w:eastAsia="宋体"/>
          <w:b w:val="0"/>
          <w:i w:val="0"/>
          <w:sz w:val="18"/>
          <w:lang w:val="en-US" w:eastAsia="zh-CN"/>
        </w:rPr>
        <w:t>128</w:t>
      </w:r>
    </w:p>
    <w:p w14:paraId="73E8E4F3">
      <w:pPr>
        <w:spacing w:after="240"/>
        <w:rPr>
          <w:rFonts w:hint="default" w:eastAsia="宋体"/>
          <w:b w:val="0"/>
          <w:i w:val="0"/>
          <w:sz w:val="18"/>
          <w:lang w:val="en-US" w:eastAsia="zh-CN"/>
        </w:rPr>
      </w:pPr>
      <w:r>
        <w:rPr>
          <w:rFonts w:hint="eastAsia" w:eastAsia="宋体"/>
          <w:b w:val="0"/>
          <w:i w:val="0"/>
          <w:sz w:val="18"/>
          <w:lang w:val="en-US" w:eastAsia="zh-CN"/>
        </w:rPr>
        <w:t>n= 5</w:t>
      </w:r>
    </w:p>
    <w:p w14:paraId="404B5CE8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30328848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4744915D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 xml:space="preserve">(c)   (4 marks)   The program is changed so that the last statement prints </w:t>
      </w:r>
      <w:r>
        <w:rPr>
          <w:rFonts w:ascii="Consolas" w:hAnsi="Consolas" w:eastAsia="Consolas"/>
          <w:b w:val="0"/>
          <w:i w:val="0"/>
          <w:sz w:val="21"/>
        </w:rPr>
        <w:t>scores[5]</w:t>
      </w:r>
      <w:r>
        <w:rPr>
          <w:rFonts w:ascii="Calibri" w:hAnsi="Calibri" w:eastAsia="Calibri"/>
          <w:b w:val="0"/>
          <w:i w:val="0"/>
          <w:sz w:val="22"/>
        </w:rPr>
        <w:t>. Describe what happens when the program is run, and name the type of error.</w:t>
      </w:r>
    </w:p>
    <w:p w14:paraId="5EA9B1E0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52CAD4FB">
      <w:pPr>
        <w:spacing w:after="240"/>
        <w:rPr>
          <w:rFonts w:hint="default" w:eastAsia="宋体"/>
          <w:b w:val="0"/>
          <w:i w:val="0"/>
          <w:sz w:val="18"/>
          <w:lang w:val="en-US" w:eastAsia="zh-CN"/>
        </w:rPr>
      </w:pPr>
      <w:commentRangeStart w:id="0"/>
      <w:r>
        <w:rPr>
          <w:rFonts w:ascii="Calibri" w:hAnsi="Calibri" w:eastAsia="Calibri"/>
          <w:b w:val="0"/>
          <w:i w:val="0"/>
          <w:sz w:val="18"/>
        </w:rPr>
        <w:t xml:space="preserve"> </w:t>
      </w:r>
      <w:r>
        <w:rPr>
          <w:rFonts w:hint="eastAsia" w:eastAsia="宋体"/>
          <w:b w:val="0"/>
          <w:i w:val="0"/>
          <w:sz w:val="18"/>
          <w:lang w:val="en-US" w:eastAsia="zh-CN"/>
        </w:rPr>
        <w:t>An</w:t>
      </w:r>
      <w:r>
        <w:rPr>
          <w:rFonts w:hint="default" w:eastAsia="宋体"/>
          <w:b w:val="0"/>
          <w:i w:val="0"/>
          <w:sz w:val="18"/>
          <w:lang w:val="en-US" w:eastAsia="zh-CN"/>
        </w:rPr>
        <w:t xml:space="preserve"> error occur when the program is run</w:t>
      </w:r>
      <w:commentRangeEnd w:id="0"/>
      <w:r>
        <w:rPr>
          <w:rStyle w:val="CommentReference"/>
        </w:rPr>
        <w:commentReference w:id="0"/>
      </w:r>
    </w:p>
    <w:p w14:paraId="474F78B2">
      <w:pPr>
        <w:spacing w:after="240"/>
        <w:rPr>
          <w:rFonts w:hint="default" w:eastAsia="宋体"/>
          <w:b w:val="0"/>
          <w:i w:val="0"/>
          <w:sz w:val="18"/>
          <w:lang w:val="en-US" w:eastAsia="zh-CN"/>
        </w:rPr>
      </w:pPr>
      <w:r>
        <w:rPr>
          <w:rFonts w:hint="default" w:eastAsia="宋体"/>
          <w:b w:val="0"/>
          <w:i w:val="0"/>
          <w:sz w:val="18"/>
          <w:lang w:val="en-US" w:eastAsia="zh-CN"/>
        </w:rPr>
        <w:t>Index out of bound error</w:t>
      </w:r>
    </w:p>
    <w:p w14:paraId="157F1539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60420CA4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2097E54C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60CDFC53">
      <w:pPr>
        <w:spacing w:after="40"/>
        <w:ind w:left="0"/>
        <w:rPr>
          <w:rFonts w:ascii="Calibri" w:hAnsi="Calibri" w:eastAsia="Calibri"/>
          <w:b w:val="0"/>
          <w:i w:val="0"/>
          <w:sz w:val="22"/>
        </w:rPr>
      </w:pPr>
      <w:r>
        <w:rPr>
          <w:rFonts w:ascii="Calibri" w:hAnsi="Calibri" w:eastAsia="Calibri"/>
          <w:b w:val="0"/>
          <w:i w:val="0"/>
          <w:sz w:val="22"/>
        </w:rPr>
        <w:t xml:space="preserve">(d)   (3 marks)   Write </w:t>
      </w:r>
      <w:r>
        <w:rPr>
          <w:rFonts w:ascii="Calibri" w:hAnsi="Calibri" w:eastAsia="Calibri"/>
          <w:b/>
          <w:i w:val="0"/>
          <w:sz w:val="22"/>
        </w:rPr>
        <w:t>one</w:t>
      </w:r>
      <w:r>
        <w:rPr>
          <w:rFonts w:ascii="Calibri" w:hAnsi="Calibri" w:eastAsia="Calibri"/>
          <w:b w:val="0"/>
          <w:i w:val="0"/>
          <w:sz w:val="22"/>
        </w:rPr>
        <w:t xml:space="preserve"> Java statement that declares a </w:t>
      </w:r>
      <w:r>
        <w:rPr>
          <w:rFonts w:ascii="Consolas" w:hAnsi="Consolas" w:eastAsia="Consolas"/>
          <w:b w:val="0"/>
          <w:i w:val="0"/>
          <w:sz w:val="21"/>
        </w:rPr>
        <w:t>double</w:t>
      </w:r>
      <w:r>
        <w:rPr>
          <w:rFonts w:ascii="Calibri" w:hAnsi="Calibri" w:eastAsia="Calibri"/>
          <w:b w:val="0"/>
          <w:i w:val="0"/>
          <w:sz w:val="22"/>
        </w:rPr>
        <w:t xml:space="preserve"> array called </w:t>
      </w:r>
      <w:r>
        <w:rPr>
          <w:rFonts w:ascii="Consolas" w:hAnsi="Consolas" w:eastAsia="Consolas"/>
          <w:b w:val="0"/>
          <w:i w:val="0"/>
          <w:sz w:val="21"/>
        </w:rPr>
        <w:t>temps</w:t>
      </w:r>
      <w:r>
        <w:rPr>
          <w:rFonts w:ascii="Calibri" w:hAnsi="Calibri" w:eastAsia="Calibri"/>
          <w:b w:val="0"/>
          <w:i w:val="0"/>
          <w:sz w:val="22"/>
        </w:rPr>
        <w:t xml:space="preserve"> with </w:t>
      </w:r>
      <w:r>
        <w:rPr>
          <w:rFonts w:ascii="Calibri" w:hAnsi="Calibri" w:eastAsia="Calibri"/>
          <w:b/>
          <w:i w:val="0"/>
          <w:sz w:val="22"/>
        </w:rPr>
        <w:t>8</w:t>
      </w:r>
      <w:r>
        <w:rPr>
          <w:rFonts w:ascii="Calibri" w:hAnsi="Calibri" w:eastAsia="Calibri"/>
          <w:b w:val="0"/>
          <w:i w:val="0"/>
          <w:sz w:val="22"/>
        </w:rPr>
        <w:t xml:space="preserve"> elements and creates it.</w:t>
      </w:r>
    </w:p>
    <w:p w14:paraId="314AED41">
      <w:pPr>
        <w:spacing w:after="40"/>
        <w:ind w:left="0"/>
        <w:rPr>
          <w:rFonts w:hint="default" w:ascii="Calibri" w:hAnsi="Calibri" w:eastAsia="Calibri"/>
          <w:b w:val="0"/>
          <w:i w:val="0"/>
          <w:sz w:val="22"/>
          <w:lang w:val="en-US"/>
        </w:rPr>
      </w:pPr>
    </w:p>
    <w:p w14:paraId="6855156D">
      <w:pPr>
        <w:spacing w:after="240"/>
        <w:rPr>
          <w:rFonts w:hint="default"/>
          <w:lang w:val="en-US"/>
        </w:rPr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  <w:r>
        <w:rPr>
          <w:rFonts w:hint="default" w:eastAsia="Calibri"/>
          <w:b w:val="0"/>
          <w:i w:val="0"/>
          <w:sz w:val="18"/>
          <w:lang w:val="en-US"/>
        </w:rPr>
        <w:t>DECLARE temps : ARRAY[1:8] OF REAL</w:t>
      </w:r>
    </w:p>
    <w:p w14:paraId="51BEF1C0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3825B494">
      <w:pPr>
        <w:spacing w:before="160" w:after="40"/>
      </w:pPr>
      <w:r>
        <w:rPr>
          <w:rFonts w:ascii="Calibri" w:hAnsi="Calibri" w:eastAsia="Calibri"/>
          <w:b/>
          <w:i w:val="0"/>
          <w:sz w:val="23"/>
        </w:rPr>
        <w:t>Q2  (14 marks)   [Medium] — Tracing a loop that changes the elements</w:t>
      </w:r>
    </w:p>
    <w:p w14:paraId="347CCB48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>The following program is executed.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7C77F8C"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7CBC2FE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public class Square {</w:t>
            </w:r>
          </w:p>
          <w:p w14:paraId="14F25C23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public static void main(String[] args) {</w:t>
            </w:r>
          </w:p>
          <w:p w14:paraId="3379696C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int[] a = {5, 2, 8, 3};</w:t>
            </w:r>
          </w:p>
          <w:p w14:paraId="647F38A1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for (int i = 0; i &lt; a.length; i++) {</w:t>
            </w:r>
          </w:p>
          <w:p w14:paraId="6B3C531D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    a[i] = a[i] * a[i];</w:t>
            </w:r>
          </w:p>
          <w:p w14:paraId="151D0C21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}</w:t>
            </w:r>
          </w:p>
          <w:p w14:paraId="0C474E8E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System.out.println(a[1] + " " + a[3]);</w:t>
            </w:r>
          </w:p>
          <w:p w14:paraId="63187085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System.out.println(a[a.length - 1]);</w:t>
            </w:r>
          </w:p>
          <w:p w14:paraId="0A40958B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}</w:t>
            </w:r>
          </w:p>
          <w:p w14:paraId="38D2EA2E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}</w:t>
            </w:r>
          </w:p>
        </w:tc>
      </w:tr>
    </w:tbl>
    <w:p w14:paraId="76D79FB2">
      <w:pPr>
        <w:keepNext/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>(a)   (8 marks)   Complete the trace table. The first row has been done for you.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7D1C55EC">
        <w:trPr>
          <w:cantSplit/>
        </w:trPr>
        <w:tc>
          <w:tcPr>
            <w:tcW w:w="1440" w:type="dxa"/>
          </w:tcPr>
          <w:p w14:paraId="4D9ADE38">
            <w:pPr>
              <w:keepNext/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sz w:val="20"/>
              </w:rPr>
              <w:t>i</w:t>
            </w:r>
          </w:p>
        </w:tc>
        <w:tc>
          <w:tcPr>
            <w:tcW w:w="1440" w:type="dxa"/>
          </w:tcPr>
          <w:p w14:paraId="0D04A74D">
            <w:pPr>
              <w:keepNext/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sz w:val="20"/>
              </w:rPr>
              <w:t>a[0]</w:t>
            </w:r>
          </w:p>
        </w:tc>
        <w:tc>
          <w:tcPr>
            <w:tcW w:w="1440" w:type="dxa"/>
          </w:tcPr>
          <w:p w14:paraId="143D6058">
            <w:pPr>
              <w:keepNext/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sz w:val="20"/>
              </w:rPr>
              <w:t>a[1]</w:t>
            </w:r>
          </w:p>
        </w:tc>
        <w:tc>
          <w:tcPr>
            <w:tcW w:w="1440" w:type="dxa"/>
          </w:tcPr>
          <w:p w14:paraId="1CD54F9E">
            <w:pPr>
              <w:keepNext/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sz w:val="20"/>
              </w:rPr>
              <w:t>a[2]</w:t>
            </w:r>
          </w:p>
        </w:tc>
        <w:tc>
          <w:tcPr>
            <w:tcW w:w="1440" w:type="dxa"/>
          </w:tcPr>
          <w:p w14:paraId="549D7F5B">
            <w:pPr>
              <w:keepNext/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sz w:val="20"/>
              </w:rPr>
              <w:t>a[3]</w:t>
            </w:r>
          </w:p>
        </w:tc>
        <w:tc>
          <w:tcPr>
            <w:tcW w:w="1440" w:type="dxa"/>
          </w:tcPr>
          <w:p w14:paraId="1CAC7CFC">
            <w:pPr>
              <w:keepNext/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sz w:val="20"/>
              </w:rPr>
              <w:t>Output</w:t>
            </w:r>
          </w:p>
        </w:tc>
      </w:tr>
      <w:tr w14:paraId="4CE62E21">
        <w:trPr>
          <w:cantSplit/>
        </w:trPr>
        <w:tc>
          <w:tcPr>
            <w:tcW w:w="1440" w:type="dxa"/>
          </w:tcPr>
          <w:p w14:paraId="4D23E9EC">
            <w:pPr>
              <w:keepNext/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before the loop</w:t>
            </w:r>
          </w:p>
        </w:tc>
        <w:tc>
          <w:tcPr>
            <w:tcW w:w="1440" w:type="dxa"/>
          </w:tcPr>
          <w:p w14:paraId="130F85CC">
            <w:pPr>
              <w:keepNext/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5</w:t>
            </w:r>
          </w:p>
        </w:tc>
        <w:tc>
          <w:tcPr>
            <w:tcW w:w="1440" w:type="dxa"/>
          </w:tcPr>
          <w:p w14:paraId="49D3169E">
            <w:pPr>
              <w:keepNext/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2</w:t>
            </w:r>
          </w:p>
        </w:tc>
        <w:tc>
          <w:tcPr>
            <w:tcW w:w="1440" w:type="dxa"/>
          </w:tcPr>
          <w:p w14:paraId="6DE4C053">
            <w:pPr>
              <w:keepNext/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8</w:t>
            </w:r>
          </w:p>
        </w:tc>
        <w:tc>
          <w:tcPr>
            <w:tcW w:w="1440" w:type="dxa"/>
          </w:tcPr>
          <w:p w14:paraId="5FA69513">
            <w:pPr>
              <w:keepNext/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3</w:t>
            </w:r>
          </w:p>
        </w:tc>
        <w:tc>
          <w:tcPr>
            <w:tcW w:w="1440" w:type="dxa"/>
          </w:tcPr>
          <w:p w14:paraId="5D27AA48">
            <w:pPr>
              <w:keepNext/>
              <w:spacing w:after="0" w:line="240" w:lineRule="auto"/>
            </w:pPr>
          </w:p>
        </w:tc>
      </w:tr>
      <w:tr w14:paraId="5F59C31C">
        <w:trPr>
          <w:cantSplit/>
        </w:trPr>
        <w:tc>
          <w:tcPr>
            <w:tcW w:w="1440" w:type="dxa"/>
          </w:tcPr>
          <w:p w14:paraId="0E4A335B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440" w:type="dxa"/>
          </w:tcPr>
          <w:p w14:paraId="50A1E641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25</w:t>
            </w:r>
          </w:p>
        </w:tc>
        <w:tc>
          <w:tcPr>
            <w:tcW w:w="1440" w:type="dxa"/>
          </w:tcPr>
          <w:p w14:paraId="543A9D59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440" w:type="dxa"/>
          </w:tcPr>
          <w:p w14:paraId="1AF2B004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</w:t>
            </w:r>
          </w:p>
        </w:tc>
        <w:tc>
          <w:tcPr>
            <w:tcW w:w="1440" w:type="dxa"/>
          </w:tcPr>
          <w:p w14:paraId="6C9F5E61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1440" w:type="dxa"/>
          </w:tcPr>
          <w:p w14:paraId="0126C81F">
            <w:pPr>
              <w:keepNext/>
              <w:spacing w:after="0" w:line="240" w:lineRule="auto"/>
            </w:pPr>
          </w:p>
        </w:tc>
      </w:tr>
      <w:tr w14:paraId="5E4257C1">
        <w:trPr>
          <w:cantSplit/>
        </w:trPr>
        <w:tc>
          <w:tcPr>
            <w:tcW w:w="1440" w:type="dxa"/>
          </w:tcPr>
          <w:p w14:paraId="7E1512BF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440" w:type="dxa"/>
          </w:tcPr>
          <w:p w14:paraId="3BF16EE9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25</w:t>
            </w:r>
          </w:p>
        </w:tc>
        <w:tc>
          <w:tcPr>
            <w:tcW w:w="1440" w:type="dxa"/>
          </w:tcPr>
          <w:p w14:paraId="47EF3E59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1440" w:type="dxa"/>
          </w:tcPr>
          <w:p w14:paraId="6137F8D8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</w:t>
            </w:r>
          </w:p>
        </w:tc>
        <w:tc>
          <w:tcPr>
            <w:tcW w:w="1440" w:type="dxa"/>
          </w:tcPr>
          <w:p w14:paraId="14765297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1440" w:type="dxa"/>
          </w:tcPr>
          <w:p w14:paraId="7E86F7AA">
            <w:pPr>
              <w:keepNext/>
              <w:spacing w:after="0" w:line="240" w:lineRule="auto"/>
            </w:pPr>
          </w:p>
        </w:tc>
      </w:tr>
      <w:tr w14:paraId="08E3EF93">
        <w:trPr>
          <w:cantSplit/>
        </w:trPr>
        <w:tc>
          <w:tcPr>
            <w:tcW w:w="1440" w:type="dxa"/>
          </w:tcPr>
          <w:p w14:paraId="34FDA6F1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440" w:type="dxa"/>
          </w:tcPr>
          <w:p w14:paraId="1954F792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25</w:t>
            </w:r>
          </w:p>
        </w:tc>
        <w:tc>
          <w:tcPr>
            <w:tcW w:w="1440" w:type="dxa"/>
          </w:tcPr>
          <w:p w14:paraId="2DC65541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1440" w:type="dxa"/>
          </w:tcPr>
          <w:p w14:paraId="3EBD16B2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64</w:t>
            </w:r>
          </w:p>
        </w:tc>
        <w:tc>
          <w:tcPr>
            <w:tcW w:w="1440" w:type="dxa"/>
          </w:tcPr>
          <w:p w14:paraId="2F311702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1440" w:type="dxa"/>
          </w:tcPr>
          <w:p w14:paraId="5915AB24">
            <w:pPr>
              <w:keepNext/>
              <w:spacing w:after="0" w:line="240" w:lineRule="auto"/>
            </w:pPr>
          </w:p>
        </w:tc>
      </w:tr>
      <w:tr w14:paraId="11AA8212">
        <w:trPr>
          <w:cantSplit/>
        </w:trPr>
        <w:tc>
          <w:tcPr>
            <w:tcW w:w="1440" w:type="dxa"/>
          </w:tcPr>
          <w:p w14:paraId="3C1FB9C6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1440" w:type="dxa"/>
          </w:tcPr>
          <w:p w14:paraId="025EEBC8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25</w:t>
            </w:r>
          </w:p>
        </w:tc>
        <w:tc>
          <w:tcPr>
            <w:tcW w:w="1440" w:type="dxa"/>
          </w:tcPr>
          <w:p w14:paraId="78BC800D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1440" w:type="dxa"/>
          </w:tcPr>
          <w:p w14:paraId="11A909CE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64</w:t>
            </w:r>
          </w:p>
        </w:tc>
        <w:tc>
          <w:tcPr>
            <w:tcW w:w="1440" w:type="dxa"/>
          </w:tcPr>
          <w:p w14:paraId="24BD7744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9</w:t>
            </w:r>
          </w:p>
        </w:tc>
        <w:tc>
          <w:tcPr>
            <w:tcW w:w="1440" w:type="dxa"/>
          </w:tcPr>
          <w:p w14:paraId="6C775767">
            <w:pPr>
              <w:keepNext/>
              <w:spacing w:after="0" w:line="240" w:lineRule="auto"/>
            </w:pPr>
          </w:p>
        </w:tc>
      </w:tr>
      <w:tr w14:paraId="059D774A">
        <w:trPr>
          <w:cantSplit/>
        </w:trPr>
        <w:tc>
          <w:tcPr>
            <w:tcW w:w="1440" w:type="dxa"/>
          </w:tcPr>
          <w:p w14:paraId="5FE9F67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1440" w:type="dxa"/>
          </w:tcPr>
          <w:p w14:paraId="6609889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25</w:t>
            </w:r>
          </w:p>
        </w:tc>
        <w:tc>
          <w:tcPr>
            <w:tcW w:w="1440" w:type="dxa"/>
          </w:tcPr>
          <w:p w14:paraId="407B6F5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1440" w:type="dxa"/>
          </w:tcPr>
          <w:p w14:paraId="71F6847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64</w:t>
            </w:r>
          </w:p>
        </w:tc>
        <w:tc>
          <w:tcPr>
            <w:tcW w:w="1440" w:type="dxa"/>
          </w:tcPr>
          <w:p w14:paraId="655B914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9</w:t>
            </w:r>
          </w:p>
        </w:tc>
        <w:tc>
          <w:tcPr>
            <w:tcW w:w="1440" w:type="dxa"/>
          </w:tcPr>
          <w:p w14:paraId="67064785">
            <w:pPr>
              <w:spacing w:after="0" w:line="240" w:lineRule="auto"/>
              <w:rPr>
                <w:rFonts w:hint="default"/>
                <w:lang w:val="en-US"/>
              </w:rPr>
            </w:pPr>
            <w:commentRangeStart w:id="1"/>
            <w:r>
              <w:rPr>
                <w:rFonts w:hint="default"/>
                <w:lang w:val="en-US"/>
              </w:rPr>
              <w:t>4 9</w:t>
            </w:r>
            <w:commentRangeEnd w:id="1"/>
            <w:r>
              <w:rPr>
                <w:rStyle w:val="CommentReference"/>
              </w:rPr>
              <w:commentReference w:id="1"/>
            </w:r>
          </w:p>
          <w:p w14:paraId="7FCE90C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</w:tr>
    </w:tbl>
    <w:p w14:paraId="1D43F871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>(b)   (3 marks)   State the exact output of the program — including how many lines it contains.</w:t>
      </w:r>
    </w:p>
    <w:p w14:paraId="78AD404B">
      <w:pPr>
        <w:spacing w:after="240"/>
        <w:rPr>
          <w:rFonts w:hint="eastAsia" w:eastAsia="宋体"/>
          <w:b w:val="0"/>
          <w:i w:val="0"/>
          <w:sz w:val="18"/>
          <w:lang w:val="en-US" w:eastAsia="zh-CN"/>
        </w:rPr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  <w:r>
        <w:rPr>
          <w:rFonts w:hint="eastAsia" w:eastAsia="宋体"/>
          <w:b w:val="0"/>
          <w:i w:val="0"/>
          <w:sz w:val="18"/>
          <w:lang w:val="en-US" w:eastAsia="zh-CN"/>
        </w:rPr>
        <w:t>4 9</w:t>
      </w:r>
    </w:p>
    <w:p w14:paraId="528CBFAB">
      <w:pPr>
        <w:spacing w:after="240"/>
        <w:rPr>
          <w:rFonts w:hint="eastAsia" w:eastAsia="宋体"/>
          <w:b w:val="0"/>
          <w:i w:val="0"/>
          <w:sz w:val="18"/>
          <w:lang w:val="en-US" w:eastAsia="zh-CN"/>
        </w:rPr>
      </w:pPr>
      <w:commentRangeStart w:id="2"/>
      <w:r>
        <w:rPr>
          <w:rFonts w:hint="eastAsia" w:eastAsia="宋体"/>
          <w:b w:val="0"/>
          <w:i w:val="0"/>
          <w:sz w:val="18"/>
          <w:lang w:val="en-US" w:eastAsia="zh-CN"/>
        </w:rPr>
        <w:t>3</w:t>
      </w:r>
      <w:commentRangeEnd w:id="2"/>
      <w:r>
        <w:rPr>
          <w:rStyle w:val="CommentReference"/>
        </w:rPr>
        <w:commentReference w:id="2"/>
      </w:r>
    </w:p>
    <w:p w14:paraId="561FD349">
      <w:pPr>
        <w:spacing w:after="240"/>
        <w:rPr>
          <w:rFonts w:hint="default" w:eastAsia="宋体"/>
          <w:b w:val="0"/>
          <w:i w:val="0"/>
          <w:sz w:val="18"/>
          <w:lang w:val="en-US" w:eastAsia="zh-CN"/>
        </w:rPr>
      </w:pPr>
      <w:r>
        <w:rPr>
          <w:rFonts w:hint="default" w:eastAsia="宋体"/>
          <w:b w:val="0"/>
          <w:i w:val="0"/>
          <w:sz w:val="18"/>
          <w:lang w:val="en-US" w:eastAsia="zh-CN"/>
        </w:rPr>
        <w:t>Two lines</w:t>
      </w:r>
    </w:p>
    <w:p w14:paraId="0B46C40D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3DC20DF2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702FFB4D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 xml:space="preserve">(c)   (3 marks)   The body of the loop never mentions </w:t>
      </w:r>
      <w:r>
        <w:rPr>
          <w:rFonts w:ascii="Consolas" w:hAnsi="Consolas" w:eastAsia="Consolas"/>
          <w:b w:val="0"/>
          <w:i w:val="0"/>
          <w:sz w:val="21"/>
        </w:rPr>
        <w:t>a[0]</w:t>
      </w:r>
      <w:r>
        <w:rPr>
          <w:rFonts w:ascii="Calibri" w:hAnsi="Calibri" w:eastAsia="Calibri"/>
          <w:b w:val="0"/>
          <w:i w:val="0"/>
          <w:sz w:val="22"/>
        </w:rPr>
        <w:t xml:space="preserve">, yet the value of </w:t>
      </w:r>
      <w:r>
        <w:rPr>
          <w:rFonts w:ascii="Consolas" w:hAnsi="Consolas" w:eastAsia="Consolas"/>
          <w:b w:val="0"/>
          <w:i w:val="0"/>
          <w:sz w:val="21"/>
        </w:rPr>
        <w:t>a[0]</w:t>
      </w:r>
      <w:r>
        <w:rPr>
          <w:rFonts w:ascii="Calibri" w:hAnsi="Calibri" w:eastAsia="Calibri"/>
          <w:b w:val="0"/>
          <w:i w:val="0"/>
          <w:sz w:val="22"/>
        </w:rPr>
        <w:t xml:space="preserve"> becomes 25. Explain how this happens.</w:t>
      </w:r>
    </w:p>
    <w:p w14:paraId="52D6BB35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789B4BF4">
      <w:pPr>
        <w:spacing w:after="240"/>
        <w:rPr>
          <w:rFonts w:hint="default"/>
          <w:lang w:val="en-US"/>
        </w:rPr>
      </w:pPr>
      <w:commentRangeStart w:id="3"/>
      <w:r>
        <w:rPr>
          <w:rFonts w:ascii="Calibri" w:hAnsi="Calibri" w:eastAsia="Calibri"/>
          <w:b w:val="0"/>
          <w:i w:val="0"/>
          <w:sz w:val="18"/>
        </w:rPr>
        <w:t xml:space="preserve"> </w:t>
      </w:r>
      <w:r>
        <w:rPr>
          <w:rFonts w:hint="default" w:eastAsia="Calibri"/>
          <w:b w:val="0"/>
          <w:i w:val="0"/>
          <w:sz w:val="18"/>
          <w:lang w:val="en-US"/>
        </w:rPr>
        <w:t>When i =0, the index of list which is changed is 5. Therefore a[0] becomes 5*5,which is 25≥</w:t>
      </w:r>
      <w:commentRangeEnd w:id="3"/>
      <w:r>
        <w:rPr>
          <w:rStyle w:val="CommentReference"/>
        </w:rPr>
        <w:commentReference w:id="3"/>
      </w:r>
    </w:p>
    <w:p w14:paraId="781047ED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586BC867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0AB09ECE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60F30D22">
      <w:pPr>
        <w:spacing w:before="160" w:after="40"/>
      </w:pPr>
      <w:r>
        <w:rPr>
          <w:rFonts w:ascii="Calibri" w:hAnsi="Calibri" w:eastAsia="Calibri"/>
          <w:b/>
          <w:i w:val="0"/>
          <w:sz w:val="23"/>
        </w:rPr>
        <w:t>Q3  (16 marks)   [Medium] — Completing a method with an array parameter</w:t>
      </w:r>
    </w:p>
    <w:p w14:paraId="283CFD60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>A programmer is writing a class with a method that returns the sum of all the values in an array.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82A22F5"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B2F2A2C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public class ArrayTools {</w:t>
            </w:r>
          </w:p>
          <w:p w14:paraId="4C7A21ED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public static int sumOf(int[] data) {</w:t>
            </w:r>
          </w:p>
          <w:p w14:paraId="589C7CE7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int total = 0;</w:t>
            </w:r>
          </w:p>
          <w:p w14:paraId="798DDAE9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// ... loop goes here</w:t>
            </w:r>
          </w:p>
          <w:p w14:paraId="4D8D598D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return total;</w:t>
            </w:r>
          </w:p>
          <w:p w14:paraId="09EEBF58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}</w:t>
            </w:r>
          </w:p>
          <w:p w14:paraId="391D4951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1E474FBD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public static void main(String[] args) {</w:t>
            </w:r>
          </w:p>
          <w:p w14:paraId="2C699FFC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int[] nums = {4, 10, 7, 2};</w:t>
            </w:r>
          </w:p>
          <w:p w14:paraId="76AD1AF8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System.out.println(sumOf(nums));</w:t>
            </w:r>
          </w:p>
          <w:p w14:paraId="7BE271F7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}</w:t>
            </w:r>
          </w:p>
          <w:p w14:paraId="4750656A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}</w:t>
            </w:r>
          </w:p>
        </w:tc>
      </w:tr>
    </w:tbl>
    <w:p w14:paraId="1B9F8B00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 xml:space="preserve">(a)   (6 marks)   Write the code that replaces the comment. Use an indexed </w:t>
      </w:r>
      <w:r>
        <w:rPr>
          <w:rFonts w:ascii="Consolas" w:hAnsi="Consolas" w:eastAsia="Consolas"/>
          <w:b w:val="0"/>
          <w:i w:val="0"/>
          <w:sz w:val="21"/>
        </w:rPr>
        <w:t>for</w:t>
      </w:r>
      <w:r>
        <w:rPr>
          <w:rFonts w:ascii="Calibri" w:hAnsi="Calibri" w:eastAsia="Calibri"/>
          <w:b w:val="0"/>
          <w:i w:val="0"/>
          <w:sz w:val="22"/>
        </w:rPr>
        <w:t xml:space="preserve"> loop.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B0C6F16">
        <w:trPr>
          <w:trHeight w:val="5459" w:hRule="atLeast"/>
        </w:trPr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D9BD986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public class ArrayTools {</w:t>
            </w:r>
          </w:p>
          <w:p w14:paraId="7FA03706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public static int sumOf(int[] data) {</w:t>
            </w:r>
          </w:p>
          <w:p w14:paraId="66C103B0">
            <w:pPr>
              <w:spacing w:after="0"/>
              <w:ind w:left="144"/>
              <w:rPr>
                <w:rFonts w:ascii="Consolas" w:hAnsi="Consolas" w:eastAsia="Consolas"/>
                <w:b w:val="0"/>
                <w:i w:val="0"/>
                <w:sz w:val="19"/>
              </w:rPr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int total = 0;</w:t>
            </w:r>
          </w:p>
          <w:p w14:paraId="21F1D0B5">
            <w:pPr>
              <w:spacing w:after="0"/>
              <w:ind w:left="144"/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 xml:space="preserve">        for (int i=0;i&lt;data.length;i++){</w:t>
            </w:r>
          </w:p>
          <w:p w14:paraId="60CB726E">
            <w:pPr>
              <w:spacing w:after="0"/>
              <w:ind w:left="144"/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 xml:space="preserve">             total=total+data[i];</w:t>
            </w:r>
          </w:p>
          <w:p w14:paraId="6B7891EC">
            <w:pPr>
              <w:spacing w:after="0"/>
              <w:ind w:firstLine="665" w:firstLineChars="350"/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}</w:t>
            </w:r>
          </w:p>
          <w:p w14:paraId="5754DA6F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return total;</w:t>
            </w:r>
          </w:p>
          <w:p w14:paraId="76A48A6C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}</w:t>
            </w:r>
          </w:p>
          <w:p w14:paraId="3FC52418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530BA12F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public static void main(String[] args) {</w:t>
            </w:r>
          </w:p>
          <w:p w14:paraId="6EB771EE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int[] nums = {4, 10, 7, 2};</w:t>
            </w:r>
          </w:p>
          <w:p w14:paraId="422A4577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System.out.println(sumOf(nums));</w:t>
            </w:r>
          </w:p>
          <w:p w14:paraId="6F4D29EB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}</w:t>
            </w:r>
          </w:p>
          <w:p w14:paraId="7A14BA75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}</w:t>
            </w:r>
          </w:p>
          <w:p w14:paraId="12BC512C">
            <w:pPr>
              <w:spacing w:after="240"/>
            </w:pPr>
          </w:p>
          <w:p w14:paraId="649D1592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3994D231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0D01DE33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</w:tc>
      </w:tr>
    </w:tbl>
    <w:p w14:paraId="5236ED68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 xml:space="preserve">(b)   (4 marks)   State the exact output of </w:t>
      </w:r>
      <w:r>
        <w:rPr>
          <w:rFonts w:ascii="Consolas" w:hAnsi="Consolas" w:eastAsia="Consolas"/>
          <w:b w:val="0"/>
          <w:i w:val="0"/>
          <w:sz w:val="21"/>
        </w:rPr>
        <w:t>main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 w14:paraId="11AD43CE">
      <w:pPr>
        <w:spacing w:after="240"/>
        <w:rPr>
          <w:rFonts w:hint="default"/>
          <w:lang w:val="en-US"/>
        </w:rPr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  <w:r>
        <w:rPr>
          <w:rFonts w:hint="default" w:eastAsia="Calibri"/>
          <w:b w:val="0"/>
          <w:i w:val="0"/>
          <w:sz w:val="18"/>
          <w:lang w:val="en-US"/>
        </w:rPr>
        <w:t>23</w:t>
      </w:r>
    </w:p>
    <w:p w14:paraId="25478230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24653A53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 xml:space="preserve">(c)   (4 marks)   Rewrite your loop using the </w:t>
      </w:r>
      <w:r>
        <w:rPr>
          <w:rFonts w:ascii="Calibri" w:hAnsi="Calibri" w:eastAsia="Calibri"/>
          <w:b/>
          <w:i w:val="0"/>
          <w:sz w:val="22"/>
        </w:rPr>
        <w:t>enhanced for</w:t>
      </w:r>
      <w:r>
        <w:rPr>
          <w:rFonts w:ascii="Calibri" w:hAnsi="Calibri" w:eastAsia="Calibri"/>
          <w:b w:val="0"/>
          <w:i w:val="0"/>
          <w:sz w:val="22"/>
        </w:rPr>
        <w:t xml:space="preserve"> statement.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374B6FD"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64D2DCA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4DDE5F20">
            <w:pPr>
              <w:spacing w:after="240"/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</w:pPr>
            <w:commentRangeStart w:id="4"/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for(int num:data){</w:t>
            </w:r>
            <w:commentRangeEnd w:id="4"/>
            <w:r>
              <w:rPr>
                <w:rStyle w:val="CommentReference"/>
              </w:rPr>
              <w:commentReference w:id="4"/>
            </w:r>
          </w:p>
          <w:p w14:paraId="46E85B7A">
            <w:pPr>
              <w:spacing w:after="240"/>
              <w:rPr>
                <w:rFonts w:hint="default" w:ascii="Consolas" w:hAnsi="Consolas" w:eastAsia="Consolas"/>
                <w:b w:val="0"/>
                <w:i w:val="0"/>
                <w:sz w:val="19"/>
                <w:lang w:val="en-US" w:eastAsia="zh-CN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  <w:lang w:val="en-US" w:eastAsia="zh-CN"/>
              </w:rPr>
              <w:t xml:space="preserve">     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 w:eastAsia="zh-CN"/>
              </w:rPr>
              <w:t>t</w:t>
            </w:r>
            <w:r>
              <w:rPr>
                <w:rFonts w:hint="eastAsia" w:ascii="Consolas" w:hAnsi="Consolas" w:eastAsia="Consolas"/>
                <w:b w:val="0"/>
                <w:i w:val="0"/>
                <w:sz w:val="19"/>
                <w:lang w:val="en-US" w:eastAsia="zh-CN"/>
              </w:rPr>
              <w:t>o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 w:eastAsia="zh-CN"/>
              </w:rPr>
              <w:t>tal=total+num</w:t>
            </w:r>
          </w:p>
          <w:p w14:paraId="59F8B77A">
            <w:pPr>
              <w:spacing w:after="240"/>
              <w:rPr>
                <w:rFonts w:hint="default" w:eastAsia="Consolas"/>
                <w:lang w:val="en-US" w:eastAsia="zh-CN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}</w:t>
            </w:r>
          </w:p>
          <w:p w14:paraId="5FA5E576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2BC197D2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6162CF52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</w:tc>
      </w:tr>
    </w:tbl>
    <w:p w14:paraId="5F0CC937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 xml:space="preserve">(d)   (2 marks)   An enhanced for loop cannot be used to </w:t>
      </w:r>
      <w:r>
        <w:rPr>
          <w:rFonts w:ascii="Calibri" w:hAnsi="Calibri" w:eastAsia="Calibri"/>
          <w:b/>
          <w:i w:val="0"/>
          <w:sz w:val="22"/>
        </w:rPr>
        <w:t>change</w:t>
      </w:r>
      <w:r>
        <w:rPr>
          <w:rFonts w:ascii="Calibri" w:hAnsi="Calibri" w:eastAsia="Calibri"/>
          <w:b w:val="0"/>
          <w:i w:val="0"/>
          <w:sz w:val="22"/>
        </w:rPr>
        <w:t xml:space="preserve"> the values stored in the array. Explain why.</w:t>
      </w:r>
    </w:p>
    <w:p w14:paraId="4890A564">
      <w:pPr>
        <w:spacing w:after="240"/>
        <w:rPr>
          <w:rFonts w:hint="default"/>
          <w:lang w:val="en-US"/>
        </w:rPr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  <w:r>
        <w:rPr>
          <w:rFonts w:hint="default" w:eastAsia="Calibri"/>
          <w:b w:val="0"/>
          <w:i w:val="0"/>
          <w:sz w:val="18"/>
          <w:lang w:val="en-US"/>
        </w:rPr>
        <w:t>It is not pass by reference but pass by value</w:t>
      </w:r>
    </w:p>
    <w:p w14:paraId="63DFAA0A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5DDF4946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61994C98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3A658B89">
      <w:pPr>
        <w:spacing w:before="160" w:after="40"/>
      </w:pPr>
      <w:r>
        <w:rPr>
          <w:rFonts w:ascii="Calibri" w:hAnsi="Calibri" w:eastAsia="Calibri"/>
          <w:b/>
          <w:i w:val="0"/>
          <w:sz w:val="23"/>
        </w:rPr>
        <w:t>Q4  (16 marks)   [Medium] — Revision: while and if / else</w:t>
      </w:r>
    </w:p>
    <w:p w14:paraId="1848D24D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>The following program is executed.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6275E8C"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D14EB25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public class Steps {</w:t>
            </w:r>
          </w:p>
          <w:p w14:paraId="21212CED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public static void main(String[] args) {</w:t>
            </w:r>
          </w:p>
          <w:p w14:paraId="26069D36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int n = 24;</w:t>
            </w:r>
          </w:p>
          <w:p w14:paraId="6AA4B2C6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int steps = 0;</w:t>
            </w:r>
          </w:p>
          <w:p w14:paraId="50EA502C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while (n != 1) {</w:t>
            </w:r>
          </w:p>
          <w:p w14:paraId="78CEC5E2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    if (n % 2 == 0) {</w:t>
            </w:r>
          </w:p>
          <w:p w14:paraId="16657D3A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        n = n / 2;</w:t>
            </w:r>
          </w:p>
          <w:p w14:paraId="08DA8FB5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    } else {</w:t>
            </w:r>
          </w:p>
          <w:p w14:paraId="0769E9D8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        n = 3 * n + 1;</w:t>
            </w:r>
          </w:p>
          <w:p w14:paraId="1BDF2BD3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    }</w:t>
            </w:r>
          </w:p>
          <w:p w14:paraId="04D43CBD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    steps++;</w:t>
            </w:r>
          </w:p>
          <w:p w14:paraId="3D5D6685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}</w:t>
            </w:r>
          </w:p>
          <w:p w14:paraId="794EEBBC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System.out.println(n + "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steps: " + steps);</w:t>
            </w:r>
          </w:p>
          <w:p w14:paraId="30CC5B58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}</w:t>
            </w:r>
          </w:p>
          <w:p w14:paraId="27F877AC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}</w:t>
            </w:r>
          </w:p>
        </w:tc>
      </w:tr>
    </w:tbl>
    <w:p w14:paraId="1EE7B2AA">
      <w:pPr>
        <w:keepNext/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 xml:space="preserve">(a)   (10 marks)   Complete the trace table — the first row has been done for you. Take the test of the loop only after each change to </w:t>
      </w:r>
      <w:r>
        <w:rPr>
          <w:rFonts w:ascii="Consolas" w:hAnsi="Consolas" w:eastAsia="Consolas"/>
          <w:b w:val="0"/>
          <w:i w:val="0"/>
          <w:sz w:val="21"/>
        </w:rPr>
        <w:t>n</w:t>
      </w:r>
      <w:r>
        <w:rPr>
          <w:rFonts w:ascii="Calibri" w:hAnsi="Calibri" w:eastAsia="Calibri"/>
          <w:b w:val="0"/>
          <w:i w:val="0"/>
          <w:sz w:val="22"/>
        </w:rPr>
        <w:t xml:space="preserve"> that the body makes.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AEBE0B4">
        <w:trPr>
          <w:cantSplit/>
        </w:trPr>
        <w:tc>
          <w:tcPr>
            <w:tcW w:w="2160" w:type="dxa"/>
          </w:tcPr>
          <w:p w14:paraId="2E8A3A92">
            <w:pPr>
              <w:keepNext/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sz w:val="20"/>
              </w:rPr>
              <w:t>n (before the body)</w:t>
            </w:r>
          </w:p>
        </w:tc>
        <w:tc>
          <w:tcPr>
            <w:tcW w:w="2160" w:type="dxa"/>
          </w:tcPr>
          <w:p w14:paraId="2CA1174F">
            <w:pPr>
              <w:keepNext/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sz w:val="20"/>
              </w:rPr>
              <w:t>n % 2 == 0 ?</w:t>
            </w:r>
          </w:p>
        </w:tc>
        <w:tc>
          <w:tcPr>
            <w:tcW w:w="2160" w:type="dxa"/>
          </w:tcPr>
          <w:p w14:paraId="312F7B92">
            <w:pPr>
              <w:keepNext/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sz w:val="20"/>
              </w:rPr>
              <w:t>n (after the body)</w:t>
            </w:r>
          </w:p>
        </w:tc>
        <w:tc>
          <w:tcPr>
            <w:tcW w:w="2160" w:type="dxa"/>
          </w:tcPr>
          <w:p w14:paraId="4395CE20">
            <w:pPr>
              <w:keepNext/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sz w:val="20"/>
              </w:rPr>
              <w:t>steps</w:t>
            </w:r>
          </w:p>
        </w:tc>
      </w:tr>
      <w:tr w14:paraId="6A6DF288">
        <w:trPr>
          <w:cantSplit/>
        </w:trPr>
        <w:tc>
          <w:tcPr>
            <w:tcW w:w="2160" w:type="dxa"/>
          </w:tcPr>
          <w:p w14:paraId="5A7CE5BC">
            <w:pPr>
              <w:keepNext/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24 (initial)</w:t>
            </w:r>
          </w:p>
        </w:tc>
        <w:tc>
          <w:tcPr>
            <w:tcW w:w="2160" w:type="dxa"/>
          </w:tcPr>
          <w:p w14:paraId="051927B0">
            <w:pPr>
              <w:keepNext/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—</w:t>
            </w:r>
          </w:p>
        </w:tc>
        <w:tc>
          <w:tcPr>
            <w:tcW w:w="2160" w:type="dxa"/>
          </w:tcPr>
          <w:p w14:paraId="78E6605F">
            <w:pPr>
              <w:keepNext/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—</w:t>
            </w:r>
          </w:p>
        </w:tc>
        <w:tc>
          <w:tcPr>
            <w:tcW w:w="2160" w:type="dxa"/>
          </w:tcPr>
          <w:p w14:paraId="1C05307E">
            <w:pPr>
              <w:keepNext/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0</w:t>
            </w:r>
          </w:p>
        </w:tc>
      </w:tr>
      <w:tr w14:paraId="1C4BCD23">
        <w:trPr>
          <w:cantSplit/>
        </w:trPr>
        <w:tc>
          <w:tcPr>
            <w:tcW w:w="2160" w:type="dxa"/>
          </w:tcPr>
          <w:p w14:paraId="09FA9AE5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24</w:t>
            </w:r>
          </w:p>
        </w:tc>
        <w:tc>
          <w:tcPr>
            <w:tcW w:w="2160" w:type="dxa"/>
          </w:tcPr>
          <w:p w14:paraId="396AC073">
            <w:pPr>
              <w:keepNext/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true</w:t>
            </w:r>
          </w:p>
        </w:tc>
        <w:tc>
          <w:tcPr>
            <w:tcW w:w="2160" w:type="dxa"/>
          </w:tcPr>
          <w:p w14:paraId="687A22CD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12</w:t>
            </w:r>
          </w:p>
        </w:tc>
        <w:tc>
          <w:tcPr>
            <w:tcW w:w="2160" w:type="dxa"/>
          </w:tcPr>
          <w:p w14:paraId="4644914C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</w:tr>
      <w:tr w14:paraId="5F017838">
        <w:trPr>
          <w:cantSplit/>
        </w:trPr>
        <w:tc>
          <w:tcPr>
            <w:tcW w:w="2160" w:type="dxa"/>
          </w:tcPr>
          <w:p w14:paraId="1AC3653C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12</w:t>
            </w:r>
          </w:p>
        </w:tc>
        <w:tc>
          <w:tcPr>
            <w:tcW w:w="2160" w:type="dxa"/>
          </w:tcPr>
          <w:p w14:paraId="2C726A81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true</w:t>
            </w:r>
          </w:p>
        </w:tc>
        <w:tc>
          <w:tcPr>
            <w:tcW w:w="2160" w:type="dxa"/>
          </w:tcPr>
          <w:p w14:paraId="4A569865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</w:t>
            </w:r>
          </w:p>
        </w:tc>
        <w:tc>
          <w:tcPr>
            <w:tcW w:w="2160" w:type="dxa"/>
          </w:tcPr>
          <w:p w14:paraId="797EBA79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</w:tr>
      <w:tr w14:paraId="2D073975">
        <w:trPr>
          <w:cantSplit/>
          <w:trHeight w:val="264" w:hRule="atLeast"/>
        </w:trPr>
        <w:tc>
          <w:tcPr>
            <w:tcW w:w="2160" w:type="dxa"/>
          </w:tcPr>
          <w:p w14:paraId="7FA49E3C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</w:t>
            </w:r>
          </w:p>
        </w:tc>
        <w:tc>
          <w:tcPr>
            <w:tcW w:w="2160" w:type="dxa"/>
          </w:tcPr>
          <w:p w14:paraId="58A3182B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true</w:t>
            </w:r>
          </w:p>
        </w:tc>
        <w:tc>
          <w:tcPr>
            <w:tcW w:w="2160" w:type="dxa"/>
          </w:tcPr>
          <w:p w14:paraId="559A452A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2160" w:type="dxa"/>
          </w:tcPr>
          <w:p w14:paraId="3FC731BF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</w:tr>
      <w:tr w14:paraId="60F0A608">
        <w:trPr>
          <w:cantSplit/>
        </w:trPr>
        <w:tc>
          <w:tcPr>
            <w:tcW w:w="2160" w:type="dxa"/>
          </w:tcPr>
          <w:p w14:paraId="1A68F1B3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2160" w:type="dxa"/>
          </w:tcPr>
          <w:p w14:paraId="39697697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false</w:t>
            </w:r>
          </w:p>
        </w:tc>
        <w:tc>
          <w:tcPr>
            <w:tcW w:w="2160" w:type="dxa"/>
          </w:tcPr>
          <w:p w14:paraId="132B02E0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10</w:t>
            </w:r>
          </w:p>
        </w:tc>
        <w:tc>
          <w:tcPr>
            <w:tcW w:w="2160" w:type="dxa"/>
          </w:tcPr>
          <w:p w14:paraId="3D59FF58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</w:tr>
      <w:tr w14:paraId="332ECDEC">
        <w:trPr>
          <w:cantSplit/>
        </w:trPr>
        <w:tc>
          <w:tcPr>
            <w:tcW w:w="2160" w:type="dxa"/>
          </w:tcPr>
          <w:p w14:paraId="34B41C3C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10</w:t>
            </w:r>
          </w:p>
        </w:tc>
        <w:tc>
          <w:tcPr>
            <w:tcW w:w="2160" w:type="dxa"/>
          </w:tcPr>
          <w:p w14:paraId="1C469EAA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true</w:t>
            </w:r>
          </w:p>
        </w:tc>
        <w:tc>
          <w:tcPr>
            <w:tcW w:w="2160" w:type="dxa"/>
          </w:tcPr>
          <w:p w14:paraId="71C2F205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2160" w:type="dxa"/>
          </w:tcPr>
          <w:p w14:paraId="10FCAD68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</w:tr>
      <w:tr w14:paraId="0A6C4DEC">
        <w:trPr>
          <w:cantSplit/>
        </w:trPr>
        <w:tc>
          <w:tcPr>
            <w:tcW w:w="2160" w:type="dxa"/>
          </w:tcPr>
          <w:p w14:paraId="2E0CF746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2160" w:type="dxa"/>
          </w:tcPr>
          <w:p w14:paraId="32E49B7B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false</w:t>
            </w:r>
          </w:p>
        </w:tc>
        <w:tc>
          <w:tcPr>
            <w:tcW w:w="2160" w:type="dxa"/>
          </w:tcPr>
          <w:p w14:paraId="0F0F7489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16</w:t>
            </w:r>
          </w:p>
        </w:tc>
        <w:tc>
          <w:tcPr>
            <w:tcW w:w="2160" w:type="dxa"/>
          </w:tcPr>
          <w:p w14:paraId="517A5089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</w:t>
            </w:r>
          </w:p>
        </w:tc>
      </w:tr>
      <w:tr w14:paraId="42D2B914">
        <w:trPr>
          <w:cantSplit/>
        </w:trPr>
        <w:tc>
          <w:tcPr>
            <w:tcW w:w="2160" w:type="dxa"/>
          </w:tcPr>
          <w:p w14:paraId="25801F0C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16</w:t>
            </w:r>
          </w:p>
        </w:tc>
        <w:tc>
          <w:tcPr>
            <w:tcW w:w="2160" w:type="dxa"/>
          </w:tcPr>
          <w:p w14:paraId="4C52C555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true</w:t>
            </w:r>
          </w:p>
        </w:tc>
        <w:tc>
          <w:tcPr>
            <w:tcW w:w="2160" w:type="dxa"/>
          </w:tcPr>
          <w:p w14:paraId="12D13126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</w:t>
            </w:r>
          </w:p>
        </w:tc>
        <w:tc>
          <w:tcPr>
            <w:tcW w:w="2160" w:type="dxa"/>
          </w:tcPr>
          <w:p w14:paraId="01FEFDB4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7</w:t>
            </w:r>
          </w:p>
        </w:tc>
      </w:tr>
      <w:tr w14:paraId="0E500ABC">
        <w:trPr>
          <w:cantSplit/>
        </w:trPr>
        <w:tc>
          <w:tcPr>
            <w:tcW w:w="2160" w:type="dxa"/>
          </w:tcPr>
          <w:p w14:paraId="13481899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</w:t>
            </w:r>
          </w:p>
        </w:tc>
        <w:tc>
          <w:tcPr>
            <w:tcW w:w="2160" w:type="dxa"/>
          </w:tcPr>
          <w:p w14:paraId="7699DE10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true</w:t>
            </w:r>
          </w:p>
        </w:tc>
        <w:tc>
          <w:tcPr>
            <w:tcW w:w="2160" w:type="dxa"/>
          </w:tcPr>
          <w:p w14:paraId="4BECA85F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2160" w:type="dxa"/>
          </w:tcPr>
          <w:p w14:paraId="00737202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</w:t>
            </w:r>
          </w:p>
        </w:tc>
      </w:tr>
      <w:tr w14:paraId="68176183">
        <w:trPr>
          <w:cantSplit/>
        </w:trPr>
        <w:tc>
          <w:tcPr>
            <w:tcW w:w="2160" w:type="dxa"/>
          </w:tcPr>
          <w:p w14:paraId="6353F19E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2160" w:type="dxa"/>
          </w:tcPr>
          <w:p w14:paraId="2C912777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true</w:t>
            </w:r>
          </w:p>
        </w:tc>
        <w:tc>
          <w:tcPr>
            <w:tcW w:w="2160" w:type="dxa"/>
          </w:tcPr>
          <w:p w14:paraId="6A40933B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2160" w:type="dxa"/>
          </w:tcPr>
          <w:p w14:paraId="4EB5BFB9">
            <w:pPr>
              <w:keepNext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9</w:t>
            </w:r>
          </w:p>
        </w:tc>
      </w:tr>
      <w:tr w14:paraId="53AE4EFB">
        <w:trPr>
          <w:cantSplit/>
        </w:trPr>
        <w:tc>
          <w:tcPr>
            <w:tcW w:w="2160" w:type="dxa"/>
          </w:tcPr>
          <w:p w14:paraId="69FD572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2160" w:type="dxa"/>
          </w:tcPr>
          <w:p w14:paraId="05B043F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true</w:t>
            </w:r>
          </w:p>
        </w:tc>
        <w:tc>
          <w:tcPr>
            <w:tcW w:w="2160" w:type="dxa"/>
          </w:tcPr>
          <w:p w14:paraId="26C67EC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2160" w:type="dxa"/>
          </w:tcPr>
          <w:p w14:paraId="4A814A2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10</w:t>
            </w:r>
          </w:p>
        </w:tc>
      </w:tr>
    </w:tbl>
    <w:p w14:paraId="40C9C1A6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>(b)   (3 marks)   State the exact output of the program.</w:t>
      </w:r>
    </w:p>
    <w:p w14:paraId="27328D4C">
      <w:pPr>
        <w:spacing w:after="240"/>
        <w:rPr>
          <w:rFonts w:hint="default"/>
          <w:lang w:val="en-US"/>
        </w:rPr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  <w:r>
        <w:rPr>
          <w:rFonts w:hint="default" w:eastAsia="Calibri"/>
          <w:b w:val="0"/>
          <w:i w:val="0"/>
          <w:sz w:val="18"/>
          <w:lang w:val="en-US"/>
        </w:rPr>
        <w:t>1 steps: 10</w:t>
      </w:r>
    </w:p>
    <w:p w14:paraId="096F2714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44B5C737">
      <w:pPr>
        <w:spacing w:after="40"/>
        <w:ind w:left="0"/>
        <w:rPr>
          <w:rFonts w:ascii="Calibri" w:hAnsi="Calibri" w:eastAsia="Calibri"/>
          <w:b w:val="0"/>
          <w:i w:val="0"/>
          <w:sz w:val="22"/>
        </w:rPr>
      </w:pPr>
      <w:r>
        <w:rPr>
          <w:rFonts w:ascii="Calibri" w:hAnsi="Calibri" w:eastAsia="Calibri"/>
          <w:b w:val="0"/>
          <w:i w:val="0"/>
          <w:sz w:val="22"/>
        </w:rPr>
        <w:t xml:space="preserve">(c)   (3 marks)   State the value of </w:t>
      </w:r>
      <w:r>
        <w:rPr>
          <w:rFonts w:ascii="Consolas" w:hAnsi="Consolas" w:eastAsia="Consolas"/>
          <w:b w:val="0"/>
          <w:i w:val="0"/>
          <w:sz w:val="21"/>
        </w:rPr>
        <w:t>n</w:t>
      </w:r>
      <w:r>
        <w:rPr>
          <w:rFonts w:ascii="Calibri" w:hAnsi="Calibri" w:eastAsia="Calibri"/>
          <w:b w:val="0"/>
          <w:i w:val="0"/>
          <w:sz w:val="22"/>
        </w:rPr>
        <w:t xml:space="preserve"> when the loop ends, and explain why the loop stops.</w:t>
      </w:r>
    </w:p>
    <w:p w14:paraId="47792C83">
      <w:pPr>
        <w:spacing w:after="40"/>
        <w:ind w:left="0"/>
        <w:rPr>
          <w:rFonts w:hint="default" w:eastAsia="Calibri"/>
          <w:b w:val="0"/>
          <w:i w:val="0"/>
          <w:sz w:val="22"/>
          <w:lang w:val="en-US"/>
        </w:rPr>
      </w:pPr>
      <w:r>
        <w:rPr>
          <w:rFonts w:hint="default" w:eastAsia="Calibri"/>
          <w:b w:val="0"/>
          <w:i w:val="0"/>
          <w:sz w:val="22"/>
          <w:lang w:val="en-US"/>
        </w:rPr>
        <w:t>1</w:t>
      </w:r>
    </w:p>
    <w:p w14:paraId="3FE109C7">
      <w:pPr>
        <w:spacing w:after="40"/>
        <w:ind w:left="0"/>
        <w:rPr>
          <w:rFonts w:hint="default" w:eastAsia="Calibri"/>
          <w:b w:val="0"/>
          <w:i w:val="0"/>
          <w:sz w:val="22"/>
          <w:lang w:val="en-US"/>
        </w:rPr>
      </w:pPr>
      <w:commentRangeStart w:id="5"/>
      <w:r>
        <w:rPr>
          <w:rFonts w:hint="default" w:eastAsia="Calibri"/>
          <w:b w:val="0"/>
          <w:i w:val="0"/>
          <w:sz w:val="22"/>
          <w:lang w:val="en-US"/>
        </w:rPr>
        <w:t xml:space="preserve">Because n=1 </w:t>
      </w:r>
      <w:commentRangeEnd w:id="5"/>
      <w:r>
        <w:rPr>
          <w:rStyle w:val="CommentReference"/>
        </w:rPr>
        <w:commentReference w:id="5"/>
      </w:r>
    </w:p>
    <w:p w14:paraId="7EDA7ED0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6A9405B3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59655F79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01D1C380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3F5646FA">
      <w:pPr>
        <w:spacing w:before="160" w:after="40"/>
      </w:pPr>
      <w:r>
        <w:rPr>
          <w:rFonts w:ascii="Calibri" w:hAnsi="Calibri" w:eastAsia="Calibri"/>
          <w:b/>
          <w:i w:val="0"/>
          <w:sz w:val="23"/>
        </w:rPr>
        <w:t>Q5  (18 marks)   [Medium] — Reading values into an array and changing them with a method</w:t>
      </w:r>
    </w:p>
    <w:p w14:paraId="37BDAE69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 xml:space="preserve">Write a </w:t>
      </w:r>
      <w:r>
        <w:rPr>
          <w:rFonts w:ascii="Calibri" w:hAnsi="Calibri" w:eastAsia="Calibri"/>
          <w:b/>
          <w:i w:val="0"/>
          <w:sz w:val="22"/>
        </w:rPr>
        <w:t>complete program</w:t>
      </w:r>
      <w:r>
        <w:rPr>
          <w:rFonts w:ascii="Calibri" w:hAnsi="Calibri" w:eastAsia="Calibri"/>
          <w:b w:val="0"/>
          <w:i w:val="0"/>
          <w:sz w:val="22"/>
        </w:rPr>
        <w:t xml:space="preserve"> that:</w:t>
      </w:r>
    </w:p>
    <w:p w14:paraId="4D94B4EB">
      <w:pPr>
        <w:spacing w:after="20"/>
        <w:ind w:left="720" w:hanging="317"/>
      </w:pPr>
      <w:r>
        <w:rPr>
          <w:rFonts w:ascii="Calibri" w:hAnsi="Calibri" w:eastAsia="Calibri"/>
          <w:b w:val="0"/>
          <w:i w:val="0"/>
          <w:sz w:val="22"/>
        </w:rPr>
        <w:t xml:space="preserve">•  defines a method  </w:t>
      </w:r>
      <w:r>
        <w:rPr>
          <w:rFonts w:ascii="Consolas" w:hAnsi="Consolas" w:eastAsia="Consolas"/>
          <w:b w:val="0"/>
          <w:i w:val="0"/>
          <w:sz w:val="21"/>
        </w:rPr>
        <w:t>public static void addBonus(int[] marks)</w:t>
      </w:r>
      <w:r>
        <w:rPr>
          <w:rFonts w:ascii="Calibri" w:hAnsi="Calibri" w:eastAsia="Calibri"/>
          <w:b w:val="0"/>
          <w:i w:val="0"/>
          <w:sz w:val="22"/>
        </w:rPr>
        <w:t xml:space="preserve">  that </w:t>
      </w:r>
      <w:r>
        <w:rPr>
          <w:rFonts w:ascii="Calibri" w:hAnsi="Calibri" w:eastAsia="Calibri"/>
          <w:b/>
          <w:i w:val="0"/>
          <w:sz w:val="22"/>
        </w:rPr>
        <w:t>adds 5 to every element</w:t>
      </w:r>
      <w:r>
        <w:rPr>
          <w:rFonts w:ascii="Calibri" w:hAnsi="Calibri" w:eastAsia="Calibri"/>
          <w:b w:val="0"/>
          <w:i w:val="0"/>
          <w:sz w:val="22"/>
        </w:rPr>
        <w:t xml:space="preserve"> of the array it is given;</w:t>
      </w:r>
    </w:p>
    <w:p w14:paraId="0E1D03B1">
      <w:pPr>
        <w:spacing w:after="20"/>
        <w:ind w:left="720" w:hanging="317"/>
      </w:pPr>
      <w:r>
        <w:rPr>
          <w:rFonts w:ascii="Calibri" w:hAnsi="Calibri" w:eastAsia="Calibri"/>
          <w:b w:val="0"/>
          <w:i w:val="0"/>
          <w:sz w:val="22"/>
        </w:rPr>
        <w:t xml:space="preserve">•  has a </w:t>
      </w:r>
      <w:r>
        <w:rPr>
          <w:rFonts w:ascii="Consolas" w:hAnsi="Consolas" w:eastAsia="Consolas"/>
          <w:b w:val="0"/>
          <w:i w:val="0"/>
          <w:sz w:val="21"/>
        </w:rPr>
        <w:t>main</w:t>
      </w:r>
      <w:r>
        <w:rPr>
          <w:rFonts w:ascii="Calibri" w:hAnsi="Calibri" w:eastAsia="Calibri"/>
          <w:b w:val="0"/>
          <w:i w:val="0"/>
          <w:sz w:val="22"/>
        </w:rPr>
        <w:t xml:space="preserve"> method that reads </w:t>
      </w:r>
      <w:r>
        <w:rPr>
          <w:rFonts w:ascii="Calibri" w:hAnsi="Calibri" w:eastAsia="Calibri"/>
          <w:b/>
          <w:i w:val="0"/>
          <w:sz w:val="22"/>
        </w:rPr>
        <w:t>six whole numbers</w:t>
      </w:r>
      <w:r>
        <w:rPr>
          <w:rFonts w:ascii="Calibri" w:hAnsi="Calibri" w:eastAsia="Calibri"/>
          <w:b w:val="0"/>
          <w:i w:val="0"/>
          <w:sz w:val="22"/>
        </w:rPr>
        <w:t xml:space="preserve"> from the user into an array, using a loop;</w:t>
      </w:r>
    </w:p>
    <w:p w14:paraId="49418ED5">
      <w:pPr>
        <w:spacing w:after="20"/>
        <w:ind w:left="720" w:hanging="317"/>
      </w:pPr>
      <w:r>
        <w:rPr>
          <w:rFonts w:ascii="Calibri" w:hAnsi="Calibri" w:eastAsia="Calibri"/>
          <w:b w:val="0"/>
          <w:i w:val="0"/>
          <w:sz w:val="22"/>
        </w:rPr>
        <w:t xml:space="preserve">•  prints the six values on one line, calls </w:t>
      </w:r>
      <w:r>
        <w:rPr>
          <w:rFonts w:ascii="Consolas" w:hAnsi="Consolas" w:eastAsia="Consolas"/>
          <w:b w:val="0"/>
          <w:i w:val="0"/>
          <w:sz w:val="21"/>
        </w:rPr>
        <w:t>addBonus</w:t>
      </w:r>
      <w:r>
        <w:rPr>
          <w:rFonts w:ascii="Calibri" w:hAnsi="Calibri" w:eastAsia="Calibri"/>
          <w:b w:val="0"/>
          <w:i w:val="0"/>
          <w:sz w:val="22"/>
        </w:rPr>
        <w:t>, then prints the six values again on one line, and finally prints their new total.</w:t>
      </w:r>
    </w:p>
    <w:p w14:paraId="200D20B3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>Your program must compile and run. Show your code and the expected output.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3934D54"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16E8C16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5FE49798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commentRangeStart w:id="6"/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PROCEDURE addBonus(BYREF marks : ARRAY OF INTEGER)</w:t>
            </w:r>
            <w:commentRangeEnd w:id="6"/>
            <w:r>
              <w:rPr>
                <w:rStyle w:val="CommentReference"/>
              </w:rPr>
              <w:commentReference w:id="6"/>
            </w:r>
          </w:p>
          <w:p w14:paraId="2DE08B44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   DECLARE i : INTEGER</w:t>
            </w:r>
          </w:p>
          <w:p w14:paraId="5CDB261D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   FOR i ← 1 TO 6</w:t>
            </w:r>
          </w:p>
          <w:p w14:paraId="4AC6EB15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       marks[i] ← marks[i] + 5</w:t>
            </w:r>
          </w:p>
          <w:p w14:paraId="11A6926F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   NEXT i</w:t>
            </w:r>
          </w:p>
          <w:p w14:paraId="092AC1CE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ENDPROCEDURE</w:t>
            </w:r>
          </w:p>
          <w:p w14:paraId="0B9A0398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DECLARE marks : ARRAY[1:6] OF INTEGER</w:t>
            </w:r>
          </w:p>
          <w:p w14:paraId="7EC4156E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DECLARE i : INTEGER</w:t>
            </w:r>
          </w:p>
          <w:p w14:paraId="0693AF0E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DECLARE Total : INTEGER</w:t>
            </w:r>
          </w:p>
          <w:p w14:paraId="455388E3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FOR i ← 1 TO 6</w:t>
            </w:r>
          </w:p>
          <w:p w14:paraId="554E2B85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   INPUT marks[i]</w:t>
            </w:r>
          </w:p>
          <w:p w14:paraId="6E757902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NEXT i</w:t>
            </w:r>
          </w:p>
          <w:p w14:paraId="37619FF8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FOR i ← 1 TO 6</w:t>
            </w:r>
          </w:p>
          <w:p w14:paraId="079171D6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   OUTPUT marks[i]</w:t>
            </w:r>
          </w:p>
          <w:p w14:paraId="2D9862ED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NEXT i</w:t>
            </w:r>
          </w:p>
          <w:p w14:paraId="43E1F08C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CALL addBonus(marks)</w:t>
            </w:r>
          </w:p>
          <w:p w14:paraId="54B15272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FOR i ← 1 TO 6</w:t>
            </w:r>
          </w:p>
          <w:p w14:paraId="45FD2523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   OUTPUT marks[i]</w:t>
            </w:r>
          </w:p>
          <w:p w14:paraId="099709A2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NEXT i</w:t>
            </w:r>
          </w:p>
          <w:p w14:paraId="6CDFB676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Total ← 0</w:t>
            </w:r>
          </w:p>
          <w:p w14:paraId="32E3F87B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FOR i ← 1 TO 6</w:t>
            </w:r>
          </w:p>
          <w:p w14:paraId="30BD9B70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   Total ← Total + marks[i]</w:t>
            </w:r>
          </w:p>
          <w:p w14:paraId="72B3D24E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NEXT i</w:t>
            </w:r>
          </w:p>
          <w:p w14:paraId="552A3C0C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OUTPUT Total</w:t>
            </w:r>
          </w:p>
          <w:p w14:paraId="7C524361">
            <w:pPr>
              <w:spacing w:after="240"/>
            </w:pPr>
          </w:p>
          <w:p w14:paraId="59B2EF95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559E4B10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1AF1C782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6C71ED8C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7A5C5788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3940DCE9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74FAE5C8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03FC1F1A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3CBD123F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66E51D0A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4DEC29A0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63619A87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00436F95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6CE82A0F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3B3A8A1D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1E83139C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1139C424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3E40B2C6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47211FB7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</w:tc>
      </w:tr>
    </w:tbl>
    <w:p w14:paraId="6EAFAC13">
      <w:pPr>
        <w:spacing w:before="160" w:after="40"/>
      </w:pPr>
      <w:r>
        <w:rPr>
          <w:rFonts w:ascii="Calibri" w:hAnsi="Calibri" w:eastAsia="Calibri"/>
          <w:b/>
          <w:i w:val="0"/>
          <w:sz w:val="23"/>
        </w:rPr>
        <w:t>Q6  (22 marks)   [Challenging] — Searching an array and reporting every position</w:t>
      </w:r>
    </w:p>
    <w:p w14:paraId="15760422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 xml:space="preserve">Write a </w:t>
      </w:r>
      <w:r>
        <w:rPr>
          <w:rFonts w:ascii="Calibri" w:hAnsi="Calibri" w:eastAsia="Calibri"/>
          <w:b/>
          <w:i w:val="0"/>
          <w:sz w:val="22"/>
        </w:rPr>
        <w:t>complete program</w:t>
      </w:r>
      <w:r>
        <w:rPr>
          <w:rFonts w:ascii="Calibri" w:hAnsi="Calibri" w:eastAsia="Calibri"/>
          <w:b w:val="0"/>
          <w:i w:val="0"/>
          <w:sz w:val="22"/>
        </w:rPr>
        <w:t xml:space="preserve"> that:</w:t>
      </w:r>
    </w:p>
    <w:p w14:paraId="54188CFB">
      <w:pPr>
        <w:spacing w:after="20"/>
        <w:ind w:left="720" w:hanging="317"/>
      </w:pPr>
      <w:r>
        <w:rPr>
          <w:rFonts w:ascii="Calibri" w:hAnsi="Calibri" w:eastAsia="Calibri"/>
          <w:b w:val="0"/>
          <w:i w:val="0"/>
          <w:sz w:val="22"/>
        </w:rPr>
        <w:t xml:space="preserve">•  reads </w:t>
      </w:r>
      <w:r>
        <w:rPr>
          <w:rFonts w:ascii="Calibri" w:hAnsi="Calibri" w:eastAsia="Calibri"/>
          <w:b/>
          <w:i w:val="0"/>
          <w:sz w:val="22"/>
        </w:rPr>
        <w:t>ten whole numbers</w:t>
      </w:r>
      <w:r>
        <w:rPr>
          <w:rFonts w:ascii="Calibri" w:hAnsi="Calibri" w:eastAsia="Calibri"/>
          <w:b w:val="0"/>
          <w:i w:val="0"/>
          <w:sz w:val="22"/>
        </w:rPr>
        <w:t xml:space="preserve"> from the user into an array, using a loop;</w:t>
      </w:r>
    </w:p>
    <w:p w14:paraId="763654CD">
      <w:pPr>
        <w:spacing w:after="20"/>
        <w:ind w:left="720" w:hanging="317"/>
      </w:pPr>
      <w:r>
        <w:rPr>
          <w:rFonts w:ascii="Calibri" w:hAnsi="Calibri" w:eastAsia="Calibri"/>
          <w:b w:val="0"/>
          <w:i w:val="0"/>
          <w:sz w:val="22"/>
        </w:rPr>
        <w:t xml:space="preserve">•  reads </w:t>
      </w:r>
      <w:r>
        <w:rPr>
          <w:rFonts w:ascii="Calibri" w:hAnsi="Calibri" w:eastAsia="Calibri"/>
          <w:b/>
          <w:i w:val="0"/>
          <w:sz w:val="22"/>
        </w:rPr>
        <w:t>one more whole number</w:t>
      </w:r>
      <w:r>
        <w:rPr>
          <w:rFonts w:ascii="Calibri" w:hAnsi="Calibri" w:eastAsia="Calibri"/>
          <w:b w:val="0"/>
          <w:i w:val="0"/>
          <w:sz w:val="22"/>
        </w:rPr>
        <w:t xml:space="preserve"> — the </w:t>
      </w:r>
      <w:r>
        <w:rPr>
          <w:rFonts w:ascii="Calibri" w:hAnsi="Calibri" w:eastAsia="Calibri"/>
          <w:b/>
          <w:i w:val="0"/>
          <w:sz w:val="22"/>
        </w:rPr>
        <w:t>target</w:t>
      </w:r>
      <w:r>
        <w:rPr>
          <w:rFonts w:ascii="Calibri" w:hAnsi="Calibri" w:eastAsia="Calibri"/>
          <w:b w:val="0"/>
          <w:i w:val="0"/>
          <w:sz w:val="22"/>
        </w:rPr>
        <w:t>;</w:t>
      </w:r>
    </w:p>
    <w:p w14:paraId="29DB727D">
      <w:pPr>
        <w:spacing w:after="20"/>
        <w:ind w:left="720" w:hanging="317"/>
      </w:pPr>
      <w:r>
        <w:rPr>
          <w:rFonts w:ascii="Calibri" w:hAnsi="Calibri" w:eastAsia="Calibri"/>
          <w:b w:val="0"/>
          <w:i w:val="0"/>
          <w:sz w:val="22"/>
        </w:rPr>
        <w:t xml:space="preserve">•  defines a method  </w:t>
      </w:r>
      <w:r>
        <w:rPr>
          <w:rFonts w:ascii="Consolas" w:hAnsi="Consolas" w:eastAsia="Consolas"/>
          <w:b w:val="0"/>
          <w:i w:val="0"/>
          <w:sz w:val="21"/>
        </w:rPr>
        <w:t>public static void find(int[] data, int target)</w:t>
      </w:r>
      <w:r>
        <w:rPr>
          <w:rFonts w:ascii="Calibri" w:hAnsi="Calibri" w:eastAsia="Calibri"/>
          <w:b w:val="0"/>
          <w:i w:val="0"/>
          <w:sz w:val="22"/>
        </w:rPr>
        <w:t xml:space="preserve">  that prints </w:t>
      </w:r>
      <w:r>
        <w:rPr>
          <w:rFonts w:ascii="Consolas" w:hAnsi="Consolas" w:eastAsia="Consolas"/>
          <w:b w:val="0"/>
          <w:i w:val="0"/>
          <w:sz w:val="21"/>
        </w:rPr>
        <w:t>Found at index &lt;i&gt;</w:t>
      </w:r>
      <w:r>
        <w:rPr>
          <w:rFonts w:ascii="Calibri" w:hAnsi="Calibri" w:eastAsia="Calibri"/>
          <w:b w:val="0"/>
          <w:i w:val="0"/>
          <w:sz w:val="22"/>
        </w:rPr>
        <w:t xml:space="preserve"> for </w:t>
      </w:r>
      <w:r>
        <w:rPr>
          <w:rFonts w:ascii="Calibri" w:hAnsi="Calibri" w:eastAsia="Calibri"/>
          <w:b/>
          <w:i w:val="0"/>
          <w:sz w:val="22"/>
        </w:rPr>
        <w:t>every</w:t>
      </w:r>
      <w:r>
        <w:rPr>
          <w:rFonts w:ascii="Calibri" w:hAnsi="Calibri" w:eastAsia="Calibri"/>
          <w:b w:val="0"/>
          <w:i w:val="0"/>
          <w:sz w:val="22"/>
        </w:rPr>
        <w:t xml:space="preserve"> position where the target occurs, and prints </w:t>
      </w:r>
      <w:r>
        <w:rPr>
          <w:rFonts w:ascii="Consolas" w:hAnsi="Consolas" w:eastAsia="Consolas"/>
          <w:b w:val="0"/>
          <w:i w:val="0"/>
          <w:sz w:val="21"/>
        </w:rPr>
        <w:t>not found</w:t>
      </w:r>
      <w:r>
        <w:rPr>
          <w:rFonts w:ascii="Calibri" w:hAnsi="Calibri" w:eastAsia="Calibri"/>
          <w:b w:val="0"/>
          <w:i w:val="0"/>
          <w:sz w:val="22"/>
        </w:rPr>
        <w:t xml:space="preserve"> if it does not occur at all;</w:t>
      </w:r>
    </w:p>
    <w:p w14:paraId="6C519060">
      <w:pPr>
        <w:spacing w:after="20"/>
        <w:ind w:left="720" w:hanging="317"/>
      </w:pPr>
      <w:r>
        <w:rPr>
          <w:rFonts w:ascii="Calibri" w:hAnsi="Calibri" w:eastAsia="Calibri"/>
          <w:b w:val="0"/>
          <w:i w:val="0"/>
          <w:sz w:val="22"/>
        </w:rPr>
        <w:t xml:space="preserve">•  calls the method from </w:t>
      </w:r>
      <w:r>
        <w:rPr>
          <w:rFonts w:ascii="Consolas" w:hAnsi="Consolas" w:eastAsia="Consolas"/>
          <w:b w:val="0"/>
          <w:i w:val="0"/>
          <w:sz w:val="21"/>
        </w:rPr>
        <w:t>main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 w14:paraId="0F27BAE4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 xml:space="preserve">For example, if the ten numbers are  </w:t>
      </w:r>
      <w:r>
        <w:rPr>
          <w:rFonts w:ascii="Calibri" w:hAnsi="Calibri" w:eastAsia="Calibri"/>
          <w:b/>
          <w:i w:val="0"/>
          <w:sz w:val="22"/>
        </w:rPr>
        <w:t>7  3  9  7  1  7  4  8  2  6</w:t>
      </w:r>
      <w:r>
        <w:rPr>
          <w:rFonts w:ascii="Calibri" w:hAnsi="Calibri" w:eastAsia="Calibri"/>
          <w:b w:val="0"/>
          <w:i w:val="0"/>
          <w:sz w:val="22"/>
        </w:rPr>
        <w:t xml:space="preserve">  and the target is  </w:t>
      </w:r>
      <w:r>
        <w:rPr>
          <w:rFonts w:ascii="Calibri" w:hAnsi="Calibri" w:eastAsia="Calibri"/>
          <w:b/>
          <w:i w:val="0"/>
          <w:sz w:val="22"/>
        </w:rPr>
        <w:t>7</w:t>
      </w:r>
      <w:r>
        <w:rPr>
          <w:rFonts w:ascii="Calibri" w:hAnsi="Calibri" w:eastAsia="Calibri"/>
          <w:b w:val="0"/>
          <w:i w:val="0"/>
          <w:sz w:val="22"/>
        </w:rPr>
        <w:t>, the program prints three lines. Your program must compile and run. Show your code and the expected output.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FEBA4B2"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9F0B9A4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6F8410E9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190BD0A3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commentRangeStart w:id="7"/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PROCEDURE find(BYVAL data : ARRAY OF INTEGER,BYVAL target : INTEGER)</w:t>
            </w:r>
            <w:commentRangeEnd w:id="7"/>
            <w:r>
              <w:rPr>
                <w:rStyle w:val="CommentReference"/>
              </w:rPr>
              <w:commentReference w:id="7"/>
            </w:r>
          </w:p>
          <w:p w14:paraId="108E0CF0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   DECLARE i : INTEGER</w:t>
            </w:r>
          </w:p>
          <w:p w14:paraId="3B4854F0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   DECLARE Found : BOOLEAN</w:t>
            </w:r>
          </w:p>
          <w:p w14:paraId="288EB63D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   Found ← FALSE</w:t>
            </w:r>
          </w:p>
          <w:p w14:paraId="7ABEB981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   FOR i ← 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1</w:t>
            </w:r>
            <w:bookmarkStart w:id="0" w:name="_GoBack"/>
            <w:bookmarkEnd w:id="0"/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TO 9</w:t>
            </w:r>
          </w:p>
          <w:p w14:paraId="09E760AA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       IF data[i] = target THEN</w:t>
            </w:r>
          </w:p>
          <w:p w14:paraId="6124A633">
            <w:pPr>
              <w:spacing w:after="240"/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           OUTPUT "Found 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 xml:space="preserve">at index </w:t>
            </w: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"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 xml:space="preserve"> , i</w:t>
            </w:r>
          </w:p>
          <w:p w14:paraId="23807A18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           Found ← TRUE</w:t>
            </w:r>
          </w:p>
          <w:p w14:paraId="55B033CE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       ENDIF</w:t>
            </w:r>
          </w:p>
          <w:p w14:paraId="22F1A491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   NEXT i</w:t>
            </w:r>
          </w:p>
          <w:p w14:paraId="61C771C3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   IF Found = FALSE THEN</w:t>
            </w:r>
          </w:p>
          <w:p w14:paraId="55C0BA3B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       OUTPUT "not found"</w:t>
            </w:r>
          </w:p>
          <w:p w14:paraId="18509A1A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   ENDIF</w:t>
            </w:r>
          </w:p>
          <w:p w14:paraId="5D1CE950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ENDPROCEDURE</w:t>
            </w:r>
          </w:p>
          <w:p w14:paraId="21286930">
            <w:pPr>
              <w:spacing w:after="240"/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DECLARE data : ARRAY[0:9] OF INTEGE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R</w:t>
            </w:r>
          </w:p>
          <w:p w14:paraId="24AEF77A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DECLARE target : INTEGER</w:t>
            </w:r>
          </w:p>
          <w:p w14:paraId="70A8A037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  <w:lang w:val="en-US" w:eastAsia="zh-CN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DECLARE i : INTEGER</w:t>
            </w:r>
            <w:r>
              <w:rPr>
                <w:rFonts w:hint="eastAsia" w:ascii="Consolas" w:hAnsi="Consolas" w:eastAsia="Consolas"/>
                <w:b w:val="0"/>
                <w:i w:val="0"/>
                <w:sz w:val="19"/>
                <w:lang w:val="en-US" w:eastAsia="zh-CN"/>
              </w:rPr>
              <w:t xml:space="preserve"> </w:t>
            </w:r>
          </w:p>
          <w:p w14:paraId="3E89F648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FOR i ← 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 xml:space="preserve">1 </w:t>
            </w: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TO 9</w:t>
            </w:r>
          </w:p>
          <w:p w14:paraId="0704BD62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   INPUT data[i]</w:t>
            </w:r>
          </w:p>
          <w:p w14:paraId="6E312214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NEXT i</w:t>
            </w:r>
          </w:p>
          <w:p w14:paraId="53DC738B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INPUT target</w:t>
            </w:r>
          </w:p>
          <w:p w14:paraId="709B7B4C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CALL find(data, target)</w:t>
            </w:r>
          </w:p>
          <w:p w14:paraId="238A74A0">
            <w:pPr>
              <w:spacing w:after="240"/>
            </w:pPr>
          </w:p>
          <w:p w14:paraId="4A04F0E3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7446DEB5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6CAB0CD9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2DA98138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43A16ED9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083D2795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67337C44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49BD4A29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28F22675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61C87547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2E965C34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1BF949F5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537D3DC8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5A9BB926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36371917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557841BF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4955F603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08964B8F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6EB711C4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0ADBC37C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510DBD23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5E5E3FF3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</w:tc>
      </w:tr>
    </w:tbl>
    <w:p w14:paraId="0ADDD506">
      <w:pPr>
        <w:rPr>
          <w:rFonts w:hint="default"/>
          <w:lang w:val="en-US"/>
        </w:rPr>
      </w:pPr>
      <w:r>
        <w:rPr>
          <w:rFonts w:hint="default"/>
          <w:lang w:val="en-US"/>
        </w:rPr>
        <w:t>Found at index 1</w:t>
      </w:r>
    </w:p>
    <w:p w14:paraId="6F1ECD40">
      <w:pPr>
        <w:rPr>
          <w:rFonts w:hint="default"/>
          <w:lang w:val="en-US"/>
        </w:rPr>
      </w:pPr>
      <w:r>
        <w:rPr>
          <w:rFonts w:hint="default"/>
          <w:lang w:val="en-US"/>
        </w:rPr>
        <w:t>Found at index 4</w:t>
      </w:r>
    </w:p>
    <w:p w14:paraId="1948E492">
      <w:pPr>
        <w:rPr>
          <w:rFonts w:hint="default"/>
          <w:lang w:val="en-US"/>
        </w:rPr>
      </w:pPr>
      <w:r>
        <w:rPr>
          <w:rFonts w:hint="default"/>
          <w:lang w:val="en-US"/>
        </w:rPr>
        <w:t>Found at index 6</w:t>
      </w:r>
    </w:p>
    <w:sectPr>
      <w:head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Gong Qiushi" w:initials="GQ" w:date="2026-10-23T00:18:17Z">
    <w:p>
      <w:pPr>
        <w:pStyle w:val="CommentText"/>
      </w:pPr>
      <w:r>
        <w:rPr>
          <w:rStyle w:val="CommentReference"/>
        </w:rPr>
        <w:annotationRef/>
      </w:r>
      <w:r>
        <w:t>3/4 - Explain the boundary. - You named the error ('index out of bound') and said it happens at run time, but you should also say that the array has 5 elements (valid indices 0-4) and that the program stops with an error on that statement. (-1)</w:t>
      </w:r>
    </w:p>
  </w:comment>
  <w:comment w:id="1" w:author="Gong Qiushi" w:initials="GQ" w:date="2026-10-23T00:18:17Z">
    <w:p>
      <w:pPr>
        <w:pStyle w:val="CommentText"/>
      </w:pPr>
      <w:r>
        <w:rPr>
          <w:rStyle w:val="CommentReference"/>
        </w:rPr>
        <w:annotationRef/>
      </w:r>
      <w:r>
        <w:t>0/1 - The Output cell in the last row is wrong. - `System.out.println(a[a.length - 1])` prints `a[3]` = 9, so the two output lines are `4 9` and `9`, not `4 9` and `3`. (-1)</w:t>
      </w:r>
    </w:p>
  </w:comment>
  <w:comment w:id="2" w:author="Gong Qiushi" w:initials="GQ" w:date="2026-10-23T00:18:17Z">
    <w:p>
      <w:pPr>
        <w:pStyle w:val="CommentText"/>
      </w:pPr>
      <w:r>
        <w:rPr>
          <w:rStyle w:val="CommentReference"/>
        </w:rPr>
        <w:annotationRef/>
      </w:r>
      <w:r>
        <w:t>1/3 - The second output line is wrong. - `a[a.length - 1]` is `a[3]` = 9, so the program prints `4 9` then `9`. You also need to state the number of lines (2). (-2)</w:t>
      </w:r>
    </w:p>
  </w:comment>
  <w:comment w:id="3" w:author="Gong Qiushi" w:initials="GQ" w:date="2026-10-23T00:18:17Z">
    <w:p>
      <w:pPr>
        <w:pStyle w:val="CommentText"/>
      </w:pPr>
      <w:r>
        <w:rPr>
          <w:rStyle w:val="CommentReference"/>
        </w:rPr>
        <w:annotationRef/>
      </w:r>
      <w:r>
        <w:t>2/3 - Wording. - 'the index of list which is changed is 5' - 5 is the VALUE of `a[0]`, not an index. Say: on the first pass `i` is 0, so `a[i]` is `a[0]`, and its value 5 * 5 = 25 is stored back. The idea is right. (-1)</w:t>
      </w:r>
    </w:p>
  </w:comment>
  <w:comment w:id="4" w:author="Gong Qiushi" w:initials="GQ" w:date="2026-10-23T00:18:17Z">
    <w:p>
      <w:pPr>
        <w:pStyle w:val="CommentText"/>
      </w:pPr>
      <w:r>
        <w:rPr>
          <w:rStyle w:val="CommentReference"/>
        </w:rPr>
        <w:annotationRef/>
      </w:r>
      <w:r>
        <w:t>3/4 - Missing semicolon. - `total=total+num` needs a `;` - without it the code does not compile. The enhanced-for structure itself is correct. (-1)</w:t>
      </w:r>
    </w:p>
  </w:comment>
  <w:comment w:id="5" w:author="Gong Qiushi" w:initials="GQ" w:date="2026-10-23T00:18:17Z">
    <w:p>
      <w:pPr>
        <w:pStyle w:val="CommentText"/>
      </w:pPr>
      <w:r>
        <w:rPr>
          <w:rStyle w:val="CommentReference"/>
        </w:rPr>
        <w:annotationRef/>
      </w:r>
      <w:r>
        <w:t>2/3 - Say why the loop stops. - `n` = 1 is correct. 'Because n=1' is circular - state that the test `n != 1` is now false, so the body is not executed again. (-1)</w:t>
      </w:r>
    </w:p>
  </w:comment>
  <w:comment w:id="6" w:author="Gong Qiushi" w:initials="GQ" w:date="2026-10-23T00:18:17Z">
    <w:p>
      <w:pPr>
        <w:pStyle w:val="CommentText"/>
      </w:pPr>
      <w:r>
        <w:rPr>
          <w:rStyle w:val="CommentReference"/>
        </w:rPr>
        <w:annotationRef/>
      </w:r>
      <w:r>
        <w:t>17/18 - Print the six values on ONE line. - In 9618, `OUTPUT marks[i]` starts a new line each time, so your version prints six separate lines. Use `OUTPUT marks[i], " "` (or build a string first). BYREF, the in-place +5 and the total are correct. (-1)</w:t>
      </w:r>
    </w:p>
  </w:comment>
  <w:comment w:id="7" w:author="Gong Qiushi" w:initials="GQ" w:date="2026-10-23T00:18:17Z">
    <w:p>
      <w:pPr>
        <w:pStyle w:val="CommentText"/>
      </w:pPr>
      <w:r>
        <w:rPr>
          <w:rStyle w:val="CommentReference"/>
        </w:rPr>
        <w:annotationRef/>
      </w:r>
      <w:r>
        <w:t>17/22 - Array bounds are inconsistent. - `DECLARE data : ARRAY[0:9]` gives 10 elements (indices 0-9), but both loops run `1 TO 9`: only 9 numbers are read (the 10th input is taken as the target) and `data[0]` is never used; `data[10]` would be out of bounds. Use `0 TO 9` throughout. Also write assignment with `←` (`Found ← FALSE`), not `=`. (-5)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97B172">
    <w:pPr>
      <w:pStyle w:val="25"/>
    </w:pPr>
    <w:r>
      <w:rPr>
        <w:rFonts w:ascii="Calibri" w:hAnsi="Calibri" w:eastAsia="Calibri"/>
        <w:b/>
        <w:i w:val="0"/>
        <w:sz w:val="20"/>
      </w:rPr>
      <w:t>Name: ______________________      Class: ________      Date: 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AFE7497"/>
    <w:rsid w:val="75FA2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Office_12.1.22218.22218_F1E327BC-269C-435d-A152-05C5408002CA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董恒翰</cp:lastModifiedBy>
  <dcterms:modified xsi:type="dcterms:W3CDTF">2026-10-22T20:21:42Z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ICV">
    <vt:lpwstr>974B9522FE196962B1FDD96A7B979F8A_42</vt:lpwstr>
  </property>
</Properties>
</file>