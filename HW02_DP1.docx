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59A02">
      <w:pPr>
        <w:jc w:val="center"/>
      </w:pPr>
      <w:r>
        <w:rPr>
          <w:rFonts w:ascii="Calibri" w:hAnsi="Calibri" w:eastAsia="Calibri"/>
          <w:b/>
          <w:i w:val="0"/>
          <w:sz w:val="32"/>
        </w:rPr>
        <w:t>Homework 20260924</w:t>
      </w:r>
    </w:p>
    <w:p w14:paraId="512357EA">
      <w:pPr>
        <w:jc w:val="center"/>
      </w:pPr>
      <w:r>
        <w:rPr>
          <w:rFonts w:ascii="Calibri" w:hAnsi="Calibri" w:eastAsia="Calibri"/>
          <w:b w:val="0"/>
          <w:i/>
          <w:color w:val="3C3C3C"/>
          <w:sz w:val="21"/>
        </w:rPr>
        <w:t>IB Computer Science  —  B2.3 Programming Constructs</w:t>
      </w:r>
    </w:p>
    <w:p w14:paraId="69C9B641">
      <w:pPr>
        <w:jc w:val="center"/>
      </w:pPr>
      <w:r>
        <w:rPr>
          <w:rFonts w:ascii="Calibri" w:hAnsi="Calibri" w:eastAsia="Calibri"/>
          <w:b w:val="0"/>
          <w:i/>
          <w:color w:val="3C3C3C"/>
          <w:sz w:val="21"/>
        </w:rPr>
        <w:t>Selection (if / else / else-if)  ·  Repetition (while / for / do-while)  ·  Dry-run tracing</w:t>
      </w:r>
    </w:p>
    <w:p w14:paraId="15A28D49">
      <w:pPr>
        <w:jc w:val="center"/>
      </w:pPr>
      <w:r>
        <w:rPr>
          <w:rFonts w:ascii="Calibri" w:hAnsi="Calibri" w:eastAsia="Calibri"/>
          <w:b w:val="0"/>
          <w:i/>
          <w:color w:val="3C3C3C"/>
          <w:sz w:val="21"/>
        </w:rPr>
        <w:t>Due: 2026-09-24        Suggested time: 60 minutes        Maximum mark: 100</w:t>
      </w:r>
    </w:p>
    <w:p w14:paraId="3F0FEF76">
      <w:pPr>
        <w:spacing w:after="40"/>
        <w:ind w:left="0"/>
      </w:pPr>
      <w:r>
        <w:rPr>
          <w:rFonts w:ascii="Calibri" w:hAnsi="Calibri" w:eastAsia="Calibri"/>
          <w:b/>
          <w:i w:val="0"/>
          <w:sz w:val="22"/>
        </w:rPr>
        <w:t>Answer language.</w:t>
      </w:r>
      <w:r>
        <w:rPr>
          <w:rFonts w:ascii="Calibri" w:hAnsi="Calibri" w:eastAsia="Calibri"/>
          <w:b w:val="0"/>
          <w:i w:val="0"/>
          <w:sz w:val="22"/>
        </w:rPr>
        <w:t xml:space="preserve"> DP1 students: write your programs in </w:t>
      </w:r>
      <w:r>
        <w:rPr>
          <w:rFonts w:ascii="Calibri" w:hAnsi="Calibri" w:eastAsia="Calibri"/>
          <w:b/>
          <w:i w:val="0"/>
          <w:sz w:val="22"/>
        </w:rPr>
        <w:t>Java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sz w:val="22"/>
        </w:rPr>
        <w:t>A-Level (AS) students may answer in A-Level pseudocode</w:t>
      </w:r>
      <w:r>
        <w:rPr>
          <w:rFonts w:ascii="Calibri" w:hAnsi="Calibri" w:eastAsia="Calibri"/>
          <w:b w:val="0"/>
          <w:i w:val="0"/>
          <w:sz w:val="22"/>
        </w:rPr>
        <w:t>; if the content is correct, full credit is given either way.</w:t>
      </w:r>
    </w:p>
    <w:p w14:paraId="65B3A62F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Q1  (14 marks)   [Easy] — Reading selection structures</w:t>
      </w:r>
    </w:p>
    <w:p w14:paraId="3F159091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For each fragment below, state the </w:t>
      </w:r>
      <w:r>
        <w:rPr>
          <w:rFonts w:ascii="Calibri" w:hAnsi="Calibri" w:eastAsia="Calibri"/>
          <w:b/>
          <w:i w:val="0"/>
          <w:sz w:val="22"/>
        </w:rPr>
        <w:t>exact output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 w14:paraId="4AF0EF73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(a)   (4 marks)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57A761F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8D5F9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x = 7;</w:t>
            </w:r>
          </w:p>
          <w:p w14:paraId="01343B8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if (x &gt; 10) {</w:t>
            </w:r>
          </w:p>
          <w:p w14:paraId="7C9A57B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System.out.println("Big");</w:t>
            </w:r>
          </w:p>
          <w:p w14:paraId="54159002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 else {</w:t>
            </w:r>
          </w:p>
          <w:p w14:paraId="71BEA64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System.out.println("Small");</w:t>
            </w:r>
          </w:p>
          <w:p w14:paraId="5252659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6F1758F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System.out.println("Done");</w:t>
            </w:r>
          </w:p>
        </w:tc>
      </w:tr>
    </w:tbl>
    <w:p w14:paraId="43860668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66C5BF79">
      <w:pPr>
        <w:spacing w:after="240"/>
        <w:rPr>
          <w:rFonts w:hint="default" w:eastAsia="宋体"/>
          <w:b w:val="0"/>
          <w:i w:val="0"/>
          <w:sz w:val="18"/>
          <w:lang w:val="en-US" w:eastAsia="zh-CN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eastAsia" w:eastAsia="宋体"/>
          <w:b w:val="0"/>
          <w:i w:val="0"/>
          <w:sz w:val="18"/>
          <w:lang w:val="en-US" w:eastAsia="zh-CN"/>
        </w:rPr>
        <w:t>S</w:t>
      </w:r>
      <w:r>
        <w:rPr>
          <w:rFonts w:hint="default" w:eastAsia="宋体"/>
          <w:b w:val="0"/>
          <w:i w:val="0"/>
          <w:sz w:val="18"/>
          <w:lang w:val="en-US" w:eastAsia="zh-CN"/>
        </w:rPr>
        <w:t>mall</w:t>
      </w:r>
    </w:p>
    <w:p w14:paraId="16A72251">
      <w:pPr>
        <w:spacing w:after="240"/>
        <w:rPr>
          <w:rFonts w:hint="default" w:eastAsia="宋体"/>
          <w:b w:val="0"/>
          <w:i w:val="0"/>
          <w:sz w:val="18"/>
          <w:lang w:val="en-US" w:eastAsia="zh-CN"/>
        </w:rPr>
      </w:pPr>
      <w:r>
        <w:rPr>
          <w:rFonts w:hint="default" w:eastAsia="宋体"/>
          <w:b w:val="0"/>
          <w:i w:val="0"/>
          <w:sz w:val="18"/>
          <w:lang w:val="en-US" w:eastAsia="zh-CN"/>
        </w:rPr>
        <w:t>Done</w:t>
      </w:r>
    </w:p>
    <w:p w14:paraId="4F1A8A04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2426DF3E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(b)   (4 marks)   Give the output for </w:t>
      </w:r>
      <w:r>
        <w:rPr>
          <w:rFonts w:ascii="Calibri" w:hAnsi="Calibri" w:eastAsia="Calibri"/>
          <w:b/>
          <w:i w:val="0"/>
          <w:sz w:val="22"/>
        </w:rPr>
        <w:t>score = 85</w:t>
      </w:r>
      <w:r>
        <w:rPr>
          <w:rFonts w:ascii="Calibri" w:hAnsi="Calibri" w:eastAsia="Calibri"/>
          <w:b w:val="0"/>
          <w:i w:val="0"/>
          <w:sz w:val="22"/>
        </w:rPr>
        <w:t xml:space="preserve">, and again for </w:t>
      </w:r>
      <w:r>
        <w:rPr>
          <w:rFonts w:ascii="Calibri" w:hAnsi="Calibri" w:eastAsia="Calibri"/>
          <w:b/>
          <w:i w:val="0"/>
          <w:sz w:val="22"/>
        </w:rPr>
        <w:t>score = 59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7C04C77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8D7E6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score = 85;          // then change to 59 and run again</w:t>
            </w:r>
          </w:p>
          <w:p w14:paraId="1CD696F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if (score &gt;= 90)</w:t>
            </w:r>
          </w:p>
          <w:p w14:paraId="6EA73E2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System.out.println("A");</w:t>
            </w:r>
          </w:p>
          <w:p w14:paraId="1B8E079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else if (score &gt;= 80)</w:t>
            </w:r>
          </w:p>
          <w:p w14:paraId="1948A39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System.out.println("B");</w:t>
            </w:r>
          </w:p>
          <w:p w14:paraId="5CAB963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else if (score &gt;= 70)</w:t>
            </w:r>
          </w:p>
          <w:p w14:paraId="3DDC601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System.out.println("C");</w:t>
            </w:r>
          </w:p>
          <w:p w14:paraId="0FCF7F5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else if (score &gt;= 60)</w:t>
            </w:r>
          </w:p>
          <w:p w14:paraId="0BAC25F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System.out.println("D");</w:t>
            </w:r>
          </w:p>
          <w:p w14:paraId="458B564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else</w:t>
            </w:r>
          </w:p>
          <w:p w14:paraId="6C67B10F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System.out.println("F");</w:t>
            </w:r>
          </w:p>
        </w:tc>
      </w:tr>
    </w:tbl>
    <w:p w14:paraId="2DE301C4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F83DB4A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6AB91F68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B</w:t>
      </w:r>
    </w:p>
    <w:p w14:paraId="56376A56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F</w:t>
      </w:r>
    </w:p>
    <w:p w14:paraId="7972840F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3EFFBD5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(c)   (3 marks)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52FA69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03815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a = 12, b = -5;</w:t>
            </w:r>
          </w:p>
          <w:p w14:paraId="3033BEB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System.out.println((a &gt; 10) &amp;&amp; (b &gt; 0));</w:t>
            </w:r>
          </w:p>
          <w:p w14:paraId="3F08866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System.out.println((a &gt; 10) || (b &gt; 0));</w:t>
            </w:r>
          </w:p>
          <w:p w14:paraId="55C9FF9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System.out.println(!(a &gt; 10));</w:t>
            </w:r>
          </w:p>
        </w:tc>
      </w:tr>
    </w:tbl>
    <w:p w14:paraId="597E68E3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eastAsia" w:eastAsia="宋体"/>
          <w:b w:val="0"/>
          <w:i w:val="0"/>
          <w:sz w:val="18"/>
          <w:lang w:val="en-US" w:eastAsia="zh-CN"/>
        </w:rPr>
        <w:t>f</w:t>
      </w:r>
      <w:r>
        <w:rPr>
          <w:rFonts w:hint="default" w:eastAsia="Calibri"/>
          <w:b w:val="0"/>
          <w:i w:val="0"/>
          <w:sz w:val="18"/>
          <w:lang w:val="en-US"/>
        </w:rPr>
        <w:t>alse</w:t>
      </w:r>
    </w:p>
    <w:p w14:paraId="19EBBA84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 xml:space="preserve"> true</w:t>
      </w:r>
    </w:p>
    <w:p w14:paraId="087FAE30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false</w:t>
      </w:r>
    </w:p>
    <w:p w14:paraId="1EA2BEFA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0949B497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D4903C3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(d)   (3 marks)   State the output when grade = 55, and explain what is printed when grade = 75.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2E8DE5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8B28B4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grade = 55;          // then change to 75 and run again</w:t>
            </w:r>
          </w:p>
          <w:p w14:paraId="4FC6278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if (grade &gt;= 60)</w:t>
            </w:r>
          </w:p>
          <w:p w14:paraId="2D6A99F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System.out.println("Passed");</w:t>
            </w:r>
          </w:p>
          <w:p w14:paraId="2F0E403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else</w:t>
            </w:r>
          </w:p>
          <w:p w14:paraId="00CA6C1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System.out.println("Failed");</w:t>
            </w:r>
          </w:p>
          <w:p w14:paraId="0B56768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System.out.println("Take re-sit");</w:t>
            </w:r>
          </w:p>
        </w:tc>
      </w:tr>
    </w:tbl>
    <w:p w14:paraId="2016754B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13F6A8DB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Failed</w:t>
      </w:r>
    </w:p>
    <w:p w14:paraId="25FC2987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Take re-sit</w:t>
      </w:r>
    </w:p>
    <w:p w14:paraId="44C9A560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Passed</w:t>
      </w:r>
    </w:p>
    <w:p w14:paraId="722C0626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Take re-sit</w:t>
      </w:r>
    </w:p>
    <w:p w14:paraId="0E03EFB3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63BB0F4C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3234EFB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7138E96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Q2  (14 marks)   [Medium] — Reading repetition structures</w:t>
      </w:r>
    </w:p>
    <w:p w14:paraId="5B3B8A9B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For each fragment below, state the </w:t>
      </w:r>
      <w:r>
        <w:rPr>
          <w:rFonts w:ascii="Calibri" w:hAnsi="Calibri" w:eastAsia="Calibri"/>
          <w:b/>
          <w:i w:val="0"/>
          <w:sz w:val="22"/>
        </w:rPr>
        <w:t>exact output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 w14:paraId="57079752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(a)   (4 marks)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98A6E0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1E422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for (int i = 1; i &lt;= 5; i++) {</w:t>
            </w:r>
          </w:p>
          <w:p w14:paraId="3E5752C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System.out.print(i + " ");</w:t>
            </w:r>
          </w:p>
          <w:p w14:paraId="22C19DC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78B52BE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System.out.println("END");</w:t>
            </w:r>
          </w:p>
        </w:tc>
      </w:tr>
    </w:tbl>
    <w:p w14:paraId="5BCF1D69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1 2 3 4 5 END</w:t>
      </w:r>
    </w:p>
    <w:p w14:paraId="06627A0C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6BC56A5C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2F6E1AB3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(b)   (3 marks)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42C6DA2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3A680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sum = 0;</w:t>
            </w:r>
          </w:p>
          <w:p w14:paraId="20176BC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for (int n = 2; n &lt;= 10; n = n + 2) {</w:t>
            </w:r>
          </w:p>
          <w:p w14:paraId="5040E9F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sum = sum + n;</w:t>
            </w:r>
          </w:p>
          <w:p w14:paraId="560992D4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6F08329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System.out.println("Sum is: " + sum);</w:t>
            </w:r>
          </w:p>
        </w:tc>
      </w:tr>
    </w:tbl>
    <w:p w14:paraId="611B1F8C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2B375E64">
      <w:pPr>
        <w:spacing w:after="240"/>
        <w:rPr>
          <w:rFonts w:hint="default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Sum is: 30</w:t>
      </w:r>
    </w:p>
    <w:p w14:paraId="28DAE7CB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AA53C83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(c)   (4 marks)   The user types 5, then 8, then 2, then -1.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7D3B579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B5739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Scanner scan = new Scanner(System.in);</w:t>
            </w:r>
          </w:p>
          <w:p w14:paraId="25C753F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total = 0;</w:t>
            </w:r>
          </w:p>
          <w:p w14:paraId="516B533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n = scan.nextInt();</w:t>
            </w:r>
          </w:p>
          <w:p w14:paraId="654FCB32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while (n != -1) {</w:t>
            </w:r>
          </w:p>
          <w:p w14:paraId="728F08B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total = total + n;</w:t>
            </w:r>
          </w:p>
          <w:p w14:paraId="1A0F1754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n = scan.nextInt();</w:t>
            </w:r>
          </w:p>
          <w:p w14:paraId="4B75002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3EEE5EB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System.out.println(total);</w:t>
            </w:r>
          </w:p>
        </w:tc>
      </w:tr>
    </w:tbl>
    <w:p w14:paraId="350FE191">
      <w:pPr>
        <w:spacing w:after="240"/>
        <w:rPr>
          <w:rFonts w:hint="default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15</w:t>
      </w:r>
    </w:p>
    <w:p w14:paraId="506A1019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960BD97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E7ECDAF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(d)   (3 marks)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C5DE8F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B3F9F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i = 10;</w:t>
            </w:r>
          </w:p>
          <w:p w14:paraId="5A66C88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do {</w:t>
            </w:r>
          </w:p>
          <w:p w14:paraId="4FBE645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System.out.print(i + " ");</w:t>
            </w:r>
          </w:p>
          <w:p w14:paraId="3D259354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i++;</w:t>
            </w:r>
          </w:p>
          <w:p w14:paraId="2C7B8B42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 while (i &lt; 5);</w:t>
            </w:r>
          </w:p>
        </w:tc>
      </w:tr>
    </w:tbl>
    <w:p w14:paraId="04DBEC66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7796D656">
      <w:pPr>
        <w:spacing w:after="240"/>
        <w:rPr>
          <w:rFonts w:hint="default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 xml:space="preserve">10 </w:t>
      </w:r>
    </w:p>
    <w:p w14:paraId="5D5755D6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8F5056E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Q3  (16 marks)   [Medium] — Dry-run tracing</w:t>
      </w:r>
    </w:p>
    <w:p w14:paraId="7A383A0B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The following program is executed.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BC65A11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C3F6B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class TraceHw {</w:t>
            </w:r>
          </w:p>
          <w:p w14:paraId="246BAA1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public static void main(String[] args) {</w:t>
            </w:r>
          </w:p>
          <w:p w14:paraId="063646E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int total = 0;</w:t>
            </w:r>
          </w:p>
          <w:p w14:paraId="5C88D78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int n = 1;</w:t>
            </w:r>
          </w:p>
          <w:p w14:paraId="2E7AFDD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while (n &lt;= 5) {</w:t>
            </w:r>
          </w:p>
          <w:p w14:paraId="226A8CC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if (n % 2 == 0) {</w:t>
            </w:r>
          </w:p>
          <w:p w14:paraId="0B8B30C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    total = total + n * 10;</w:t>
            </w:r>
          </w:p>
          <w:p w14:paraId="6A9F76A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} else {</w:t>
            </w:r>
          </w:p>
          <w:p w14:paraId="43D5857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    total = total + n;</w:t>
            </w:r>
          </w:p>
          <w:p w14:paraId="47FC04E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}</w:t>
            </w:r>
          </w:p>
          <w:p w14:paraId="75D7A6F2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n++;</w:t>
            </w:r>
          </w:p>
          <w:p w14:paraId="39F3060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}</w:t>
            </w:r>
          </w:p>
          <w:p w14:paraId="19E0EADF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System.out.println("Total: " + total);</w:t>
            </w:r>
          </w:p>
          <w:p w14:paraId="641465B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22B0270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16D50B5B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(a)   (10 marks)   Complete the trace table. Use the last row for the moment the loop ends.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20E0C63">
        <w:tc>
          <w:tcPr>
            <w:tcW w:w="1728" w:type="dxa"/>
          </w:tcPr>
          <w:p w14:paraId="70B6928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n</w:t>
            </w:r>
          </w:p>
        </w:tc>
        <w:tc>
          <w:tcPr>
            <w:tcW w:w="1728" w:type="dxa"/>
          </w:tcPr>
          <w:p w14:paraId="31E1747E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n &lt;= 5</w:t>
            </w:r>
          </w:p>
        </w:tc>
        <w:tc>
          <w:tcPr>
            <w:tcW w:w="1728" w:type="dxa"/>
          </w:tcPr>
          <w:p w14:paraId="6EF411CD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n % 2 == 0</w:t>
            </w:r>
          </w:p>
        </w:tc>
        <w:tc>
          <w:tcPr>
            <w:tcW w:w="1728" w:type="dxa"/>
          </w:tcPr>
          <w:p w14:paraId="2DDD128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total</w:t>
            </w:r>
          </w:p>
        </w:tc>
        <w:tc>
          <w:tcPr>
            <w:tcW w:w="1728" w:type="dxa"/>
          </w:tcPr>
          <w:p w14:paraId="4580BB6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Output</w:t>
            </w:r>
          </w:p>
        </w:tc>
      </w:tr>
      <w:tr w14:paraId="78DA7539">
        <w:tc>
          <w:tcPr>
            <w:tcW w:w="1728" w:type="dxa"/>
          </w:tcPr>
          <w:p w14:paraId="2ACE8A1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728" w:type="dxa"/>
          </w:tcPr>
          <w:p w14:paraId="5C6D53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1728" w:type="dxa"/>
          </w:tcPr>
          <w:p w14:paraId="4010869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1728" w:type="dxa"/>
          </w:tcPr>
          <w:p w14:paraId="020B9A3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728" w:type="dxa"/>
          </w:tcPr>
          <w:p w14:paraId="48F8BDC9">
            <w:pPr>
              <w:spacing w:after="0" w:line="240" w:lineRule="auto"/>
            </w:pPr>
          </w:p>
        </w:tc>
      </w:tr>
      <w:tr w14:paraId="1F6AB5D8">
        <w:tc>
          <w:tcPr>
            <w:tcW w:w="1728" w:type="dxa"/>
          </w:tcPr>
          <w:p w14:paraId="65095F9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728" w:type="dxa"/>
          </w:tcPr>
          <w:p w14:paraId="068BEE5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1728" w:type="dxa"/>
          </w:tcPr>
          <w:p w14:paraId="3000E95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1728" w:type="dxa"/>
          </w:tcPr>
          <w:p w14:paraId="0BE3985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21</w:t>
            </w:r>
          </w:p>
        </w:tc>
        <w:tc>
          <w:tcPr>
            <w:tcW w:w="1728" w:type="dxa"/>
          </w:tcPr>
          <w:p w14:paraId="7BF72556">
            <w:pPr>
              <w:spacing w:after="0" w:line="240" w:lineRule="auto"/>
            </w:pPr>
          </w:p>
        </w:tc>
      </w:tr>
      <w:tr w14:paraId="2F7BC232">
        <w:tc>
          <w:tcPr>
            <w:tcW w:w="1728" w:type="dxa"/>
          </w:tcPr>
          <w:p w14:paraId="54FCFD6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728" w:type="dxa"/>
          </w:tcPr>
          <w:p w14:paraId="7D5D539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1728" w:type="dxa"/>
          </w:tcPr>
          <w:p w14:paraId="2797795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1728" w:type="dxa"/>
          </w:tcPr>
          <w:p w14:paraId="5804FDA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</w:t>
            </w:r>
          </w:p>
        </w:tc>
        <w:tc>
          <w:tcPr>
            <w:tcW w:w="1728" w:type="dxa"/>
          </w:tcPr>
          <w:p w14:paraId="75B2CDC4">
            <w:pPr>
              <w:spacing w:after="0" w:line="240" w:lineRule="auto"/>
            </w:pPr>
          </w:p>
        </w:tc>
      </w:tr>
      <w:tr w14:paraId="682A677A">
        <w:tc>
          <w:tcPr>
            <w:tcW w:w="1728" w:type="dxa"/>
          </w:tcPr>
          <w:p w14:paraId="255D616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728" w:type="dxa"/>
          </w:tcPr>
          <w:p w14:paraId="3A639E8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1728" w:type="dxa"/>
          </w:tcPr>
          <w:p w14:paraId="49A6914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1728" w:type="dxa"/>
          </w:tcPr>
          <w:p w14:paraId="60A2D5A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64</w:t>
            </w:r>
          </w:p>
        </w:tc>
        <w:tc>
          <w:tcPr>
            <w:tcW w:w="1728" w:type="dxa"/>
          </w:tcPr>
          <w:p w14:paraId="039DA4CB">
            <w:pPr>
              <w:spacing w:after="0" w:line="240" w:lineRule="auto"/>
            </w:pPr>
          </w:p>
        </w:tc>
      </w:tr>
      <w:tr w14:paraId="1194F39D">
        <w:tc>
          <w:tcPr>
            <w:tcW w:w="1728" w:type="dxa"/>
          </w:tcPr>
          <w:p w14:paraId="7103DD3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728" w:type="dxa"/>
          </w:tcPr>
          <w:p w14:paraId="03EE88F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1728" w:type="dxa"/>
          </w:tcPr>
          <w:p w14:paraId="1DB5227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1728" w:type="dxa"/>
          </w:tcPr>
          <w:p w14:paraId="66BCE1D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69</w:t>
            </w:r>
          </w:p>
        </w:tc>
        <w:tc>
          <w:tcPr>
            <w:tcW w:w="1728" w:type="dxa"/>
          </w:tcPr>
          <w:p w14:paraId="286C884B">
            <w:pPr>
              <w:spacing w:after="0" w:line="240" w:lineRule="auto"/>
            </w:pPr>
          </w:p>
        </w:tc>
      </w:tr>
      <w:tr w14:paraId="6535AD84">
        <w:tc>
          <w:tcPr>
            <w:tcW w:w="1728" w:type="dxa"/>
          </w:tcPr>
          <w:p w14:paraId="36DFABC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728" w:type="dxa"/>
          </w:tcPr>
          <w:p w14:paraId="59A30DC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1728" w:type="dxa"/>
          </w:tcPr>
          <w:p w14:paraId="24F36B93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28" w:type="dxa"/>
          </w:tcPr>
          <w:p w14:paraId="6385AAD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69</w:t>
            </w:r>
          </w:p>
        </w:tc>
        <w:tc>
          <w:tcPr>
            <w:tcW w:w="1728" w:type="dxa"/>
          </w:tcPr>
          <w:p w14:paraId="4C1F65D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Total: 69</w:t>
            </w:r>
          </w:p>
        </w:tc>
      </w:tr>
    </w:tbl>
    <w:p w14:paraId="13D87F9E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(b)   (2 marks)   State the exact output of the program.</w:t>
      </w:r>
    </w:p>
    <w:p w14:paraId="6E2389B6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3DFD1D2">
      <w:pPr>
        <w:spacing w:after="240"/>
        <w:rPr>
          <w:rFonts w:hint="default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Total: 69</w:t>
      </w:r>
    </w:p>
    <w:p w14:paraId="0722B961">
      <w:pPr>
        <w:spacing w:after="40"/>
        <w:ind w:left="0"/>
        <w:rPr>
          <w:rFonts w:ascii="Calibri" w:hAnsi="Calibri" w:eastAsia="Calibri"/>
          <w:b w:val="0"/>
          <w:i w:val="0"/>
          <w:sz w:val="22"/>
        </w:rPr>
      </w:pPr>
      <w:r>
        <w:rPr>
          <w:rFonts w:ascii="Calibri" w:hAnsi="Calibri" w:eastAsia="Calibri"/>
          <w:b w:val="0"/>
          <w:i w:val="0"/>
          <w:sz w:val="22"/>
        </w:rPr>
        <w:t>(c)   (4 marks)   Explain the purpose of the statement `n++;` and describe what would happen if that statement were removed.</w:t>
      </w:r>
    </w:p>
    <w:p w14:paraId="00BBFC1B">
      <w:pPr>
        <w:spacing w:after="40"/>
        <w:ind w:left="0"/>
        <w:rPr>
          <w:rFonts w:ascii="Calibri" w:hAnsi="Calibri" w:eastAsia="Calibri"/>
          <w:b w:val="0"/>
          <w:i w:val="0"/>
          <w:sz w:val="22"/>
        </w:rPr>
      </w:pPr>
    </w:p>
    <w:p w14:paraId="1342A944">
      <w:pPr>
        <w:spacing w:after="40"/>
        <w:ind w:left="0"/>
        <w:rPr>
          <w:rFonts w:hint="default" w:eastAsia="Calibri"/>
          <w:b w:val="0"/>
          <w:i w:val="0"/>
          <w:sz w:val="22"/>
          <w:lang w:val="en-US"/>
        </w:rPr>
      </w:pPr>
      <w:r>
        <w:rPr>
          <w:rFonts w:hint="default" w:eastAsia="Calibri"/>
          <w:b w:val="0"/>
          <w:i w:val="0"/>
          <w:sz w:val="22"/>
          <w:lang w:val="en-US"/>
        </w:rPr>
        <w:t>To make n equals to n+1 , so that n increases until n&gt;5,and the loop end</w:t>
      </w:r>
    </w:p>
    <w:p w14:paraId="15A8AD25">
      <w:pPr>
        <w:spacing w:after="40"/>
        <w:ind w:left="0"/>
        <w:rPr>
          <w:rFonts w:hint="default" w:eastAsia="Calibri"/>
          <w:b w:val="0"/>
          <w:i w:val="0"/>
          <w:sz w:val="22"/>
          <w:lang w:val="en-US"/>
        </w:rPr>
      </w:pPr>
      <w:r>
        <w:rPr>
          <w:rFonts w:hint="default" w:eastAsia="Calibri"/>
          <w:b w:val="0"/>
          <w:i w:val="0"/>
          <w:sz w:val="22"/>
          <w:lang w:val="en-US"/>
        </w:rPr>
        <w:t>If the statement were removed, the loop will never end. Total will be added 1 again and again</w:t>
      </w:r>
    </w:p>
    <w:p w14:paraId="4335AFBA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8DF2D2F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488A5505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ED592E8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7EAD990D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68165BC8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Q4  (16 marks)   [Medium] — Programming: selection</w:t>
      </w:r>
    </w:p>
    <w:p w14:paraId="5DE0D7DD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Write a complete program that reads </w:t>
      </w:r>
      <w:r>
        <w:rPr>
          <w:rFonts w:ascii="Calibri" w:hAnsi="Calibri" w:eastAsia="Calibri"/>
          <w:b/>
          <w:i w:val="0"/>
          <w:sz w:val="22"/>
        </w:rPr>
        <w:t>one integer mark</w:t>
      </w:r>
      <w:r>
        <w:rPr>
          <w:rFonts w:ascii="Calibri" w:hAnsi="Calibri" w:eastAsia="Calibri"/>
          <w:b w:val="0"/>
          <w:i w:val="0"/>
          <w:sz w:val="22"/>
        </w:rPr>
        <w:t xml:space="preserve"> from the user and then:</w:t>
      </w:r>
    </w:p>
    <w:p w14:paraId="02393DD2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if the mark is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between 0 and 100 inclusive, prints `Invalid mark` and nothing else;</w:t>
      </w:r>
    </w:p>
    <w:p w14:paraId="603F5C1F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>•  otherwise prints the grade using: 90 or above → `A`, 80–89 → `B`, 70–79 → `C`, 60–69 → `D`, below 60 → `F`.</w:t>
      </w:r>
    </w:p>
    <w:p w14:paraId="0EAA792B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Assume the Scanner class is already available. Your program must compile and run.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E3EBDB7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C4E818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DECLARE mark : INTEGER</w:t>
            </w:r>
          </w:p>
          <w:p w14:paraId="72D7F9E7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INPUT mark</w:t>
            </w:r>
          </w:p>
          <w:p w14:paraId="29D461C1">
            <w:pPr>
              <w:spacing w:after="240"/>
              <w:ind w:left="190" w:hanging="190" w:hangingChars="10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Case OF mark:</w:t>
            </w:r>
          </w:p>
          <w:p w14:paraId="28727DE9">
            <w:pPr>
              <w:spacing w:after="240"/>
              <w:ind w:left="190" w:hanging="190" w:hangingChars="10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90 TO 100 : OUTPUT “A”</w:t>
            </w:r>
          </w:p>
          <w:p w14:paraId="245AD166">
            <w:pPr>
              <w:spacing w:after="240"/>
              <w:ind w:left="190" w:hanging="190" w:hangingChars="10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80 TO 89 : OUTPUT “B”</w:t>
            </w:r>
          </w:p>
          <w:p w14:paraId="2AD7A2A1">
            <w:pPr>
              <w:spacing w:after="240"/>
              <w:ind w:left="190" w:hanging="190" w:hangingChars="10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70  TO 79: OUTPUT “C”</w:t>
            </w:r>
          </w:p>
          <w:p w14:paraId="641E4451">
            <w:pPr>
              <w:spacing w:after="240"/>
              <w:ind w:left="190" w:hanging="190" w:hangingChars="10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60 TO 69 :OUTPUT “D”</w:t>
            </w:r>
          </w:p>
          <w:p w14:paraId="320C8505">
            <w:pPr>
              <w:spacing w:after="240"/>
              <w:ind w:left="190" w:hanging="190" w:hangingChars="10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0 TO 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>59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: OUTPUT “F”</w:t>
            </w:r>
          </w:p>
          <w:p w14:paraId="256E0F90">
            <w:pPr>
              <w:spacing w:after="240"/>
              <w:ind w:left="190" w:hanging="190" w:hangingChars="10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OTHERWISE: OUTPUT(“Invalid m</w:t>
            </w:r>
            <w:bookmarkStart w:id="0" w:name="_GoBack"/>
            <w:bookmarkEnd w:id="0"/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ark”)</w:t>
            </w:r>
          </w:p>
          <w:p w14:paraId="26BD61AA">
            <w:pPr>
              <w:spacing w:after="240"/>
              <w:ind w:left="190" w:hanging="190" w:hangingChars="100"/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>ENDCASE</w:t>
            </w:r>
          </w:p>
          <w:p w14:paraId="09183353">
            <w:pPr>
              <w:spacing w:after="240"/>
              <w:ind w:left="190" w:hanging="190" w:hangingChars="10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</w:p>
          <w:p w14:paraId="424D5EF7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4FDA23B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7C44E81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570DEF8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525B25E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C9984A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625C9BA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B3AEB42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AFBEC0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22DC721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1B0E572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2EA35F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46399DB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1C87AF1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</w:tc>
      </w:tr>
    </w:tbl>
    <w:p w14:paraId="330D79F8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Q5  (18 marks)   [Medium] — Programming: counted repetition</w:t>
      </w:r>
    </w:p>
    <w:p w14:paraId="1EAF9B16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Write a complete program that reads </w:t>
      </w:r>
      <w:r>
        <w:rPr>
          <w:rFonts w:ascii="Calibri" w:hAnsi="Calibri" w:eastAsia="Calibri"/>
          <w:b/>
          <w:i w:val="0"/>
          <w:sz w:val="22"/>
        </w:rPr>
        <w:t>exactly 10 integers</w:t>
      </w:r>
      <w:r>
        <w:rPr>
          <w:rFonts w:ascii="Calibri" w:hAnsi="Calibri" w:eastAsia="Calibri"/>
          <w:b w:val="0"/>
          <w:i w:val="0"/>
          <w:sz w:val="22"/>
        </w:rPr>
        <w:t xml:space="preserve"> from the user and then outputs:</w:t>
      </w:r>
    </w:p>
    <w:p w14:paraId="06B779CB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the </w:t>
      </w:r>
      <w:r>
        <w:rPr>
          <w:rFonts w:ascii="Calibri" w:hAnsi="Calibri" w:eastAsia="Calibri"/>
          <w:b/>
          <w:i w:val="0"/>
          <w:sz w:val="22"/>
        </w:rPr>
        <w:t>sum</w:t>
      </w:r>
      <w:r>
        <w:rPr>
          <w:rFonts w:ascii="Calibri" w:hAnsi="Calibri" w:eastAsia="Calibri"/>
          <w:b w:val="0"/>
          <w:i w:val="0"/>
          <w:sz w:val="22"/>
        </w:rPr>
        <w:t xml:space="preserve"> of the ten numbers;</w:t>
      </w:r>
    </w:p>
    <w:p w14:paraId="5BB582B3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how many of them are </w:t>
      </w:r>
      <w:r>
        <w:rPr>
          <w:rFonts w:ascii="Calibri" w:hAnsi="Calibri" w:eastAsia="Calibri"/>
          <w:b/>
          <w:i w:val="0"/>
          <w:sz w:val="22"/>
        </w:rPr>
        <w:t>positive</w:t>
      </w:r>
      <w:r>
        <w:rPr>
          <w:rFonts w:ascii="Calibri" w:hAnsi="Calibri" w:eastAsia="Calibri"/>
          <w:b w:val="0"/>
          <w:i w:val="0"/>
          <w:sz w:val="22"/>
        </w:rPr>
        <w:t xml:space="preserve"> (greater than 0);</w:t>
      </w:r>
    </w:p>
    <w:p w14:paraId="498CD002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how many of them are </w:t>
      </w:r>
      <w:r>
        <w:rPr>
          <w:rFonts w:ascii="Calibri" w:hAnsi="Calibri" w:eastAsia="Calibri"/>
          <w:b/>
          <w:i w:val="0"/>
          <w:sz w:val="22"/>
        </w:rPr>
        <w:t>negative</w:t>
      </w:r>
      <w:r>
        <w:rPr>
          <w:rFonts w:ascii="Calibri" w:hAnsi="Calibri" w:eastAsia="Calibri"/>
          <w:b w:val="0"/>
          <w:i w:val="0"/>
          <w:sz w:val="22"/>
        </w:rPr>
        <w:t xml:space="preserve"> (less than 0).</w:t>
      </w:r>
    </w:p>
    <w:p w14:paraId="29A892AF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You must use a `for` loop. Assume the Scanner class is already available.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482162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67DBD0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6EF2D4C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DECLARE pc,nc,num,i,sum : INTEGER</w:t>
            </w:r>
          </w:p>
          <w:p w14:paraId="49109416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i&lt;-0</w:t>
            </w:r>
          </w:p>
          <w:p w14:paraId="0C53A95D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pc&lt;-0</w:t>
            </w:r>
          </w:p>
          <w:p w14:paraId="10B3A28F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nc&lt;-0</w:t>
            </w:r>
          </w:p>
          <w:p w14:paraId="5F253EC7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num&lt;-0</w:t>
            </w:r>
          </w:p>
          <w:p w14:paraId="4A606E72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sum &lt;-0</w:t>
            </w:r>
          </w:p>
          <w:p w14:paraId="5DF13DFF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FOR i &lt;-1 TO 10</w:t>
            </w:r>
          </w:p>
          <w:p w14:paraId="31B9A318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INPUT num</w:t>
            </w:r>
          </w:p>
          <w:p w14:paraId="134FF3F4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Sum&lt;-num+sum</w:t>
            </w:r>
          </w:p>
          <w:p w14:paraId="09963133">
            <w:pPr>
              <w:spacing w:after="240"/>
              <w:ind w:left="285" w:hanging="285" w:hangingChars="15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IF num &gt;0 THEN</w:t>
            </w:r>
          </w:p>
          <w:p w14:paraId="31F4FDEB">
            <w:pPr>
              <w:spacing w:after="240"/>
              <w:ind w:left="285" w:hanging="285" w:hangingChars="15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pc&lt;-pc+1</w:t>
            </w:r>
          </w:p>
          <w:p w14:paraId="77DB553E">
            <w:pPr>
              <w:spacing w:after="240"/>
              <w:ind w:left="285" w:hanging="285" w:hangingChars="15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ENDIF</w:t>
            </w:r>
          </w:p>
          <w:p w14:paraId="43D85195">
            <w:pPr>
              <w:spacing w:after="240"/>
              <w:ind w:left="285" w:hanging="285" w:hangingChars="15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IF num&lt;0 THEN</w:t>
            </w:r>
          </w:p>
          <w:p w14:paraId="34D16367">
            <w:pPr>
              <w:spacing w:after="240"/>
              <w:ind w:left="285" w:hanging="285" w:hangingChars="15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nc&lt;-nc+1</w:t>
            </w:r>
          </w:p>
          <w:p w14:paraId="1308FAD6">
            <w:pPr>
              <w:spacing w:after="240"/>
              <w:ind w:left="285" w:hanging="285" w:hangingChars="15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ENDIF</w:t>
            </w:r>
          </w:p>
          <w:p w14:paraId="58A2DDF8">
            <w:pPr>
              <w:spacing w:after="240"/>
              <w:ind w:left="285" w:hanging="285" w:hangingChars="15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OUTPUT(nc,pc,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>s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um)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br w:type="textWrapping"/>
            </w:r>
          </w:p>
          <w:p w14:paraId="00888BC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6EA3122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389AFC1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2EB8CF7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0DE4A2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710AF0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97BDDFE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00D800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6D8320E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70623A9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E1AFBB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D592B46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1CCCABC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DBA5631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</w:tc>
      </w:tr>
    </w:tbl>
    <w:p w14:paraId="49A9B9EA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Q6  (22 marks)   [Challenging] — Sentinel-controlled repetition</w:t>
      </w:r>
    </w:p>
    <w:p w14:paraId="36AAA6A3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A teacher wants to analyse a set of marks. The user types </w:t>
      </w:r>
      <w:r>
        <w:rPr>
          <w:rFonts w:ascii="Calibri" w:hAnsi="Calibri" w:eastAsia="Calibri"/>
          <w:b/>
          <w:i w:val="0"/>
          <w:sz w:val="22"/>
        </w:rPr>
        <w:t>positive integers, one at a time</w:t>
      </w:r>
      <w:r>
        <w:rPr>
          <w:rFonts w:ascii="Calibri" w:hAnsi="Calibri" w:eastAsia="Calibri"/>
          <w:b w:val="0"/>
          <w:i w:val="0"/>
          <w:sz w:val="22"/>
        </w:rPr>
        <w:t xml:space="preserve">, and finishes by typing </w:t>
      </w:r>
      <w:r>
        <w:rPr>
          <w:rFonts w:ascii="Calibri" w:hAnsi="Calibri" w:eastAsia="Calibri"/>
          <w:b/>
          <w:i w:val="0"/>
          <w:sz w:val="22"/>
        </w:rPr>
        <w:t>−1</w:t>
      </w:r>
      <w:r>
        <w:rPr>
          <w:rFonts w:ascii="Calibri" w:hAnsi="Calibri" w:eastAsia="Calibri"/>
          <w:b w:val="0"/>
          <w:i w:val="0"/>
          <w:sz w:val="22"/>
        </w:rPr>
        <w:t xml:space="preserve">. The −1 is a </w:t>
      </w:r>
      <w:r>
        <w:rPr>
          <w:rFonts w:ascii="Calibri" w:hAnsi="Calibri" w:eastAsia="Calibri"/>
          <w:b/>
          <w:i w:val="0"/>
          <w:sz w:val="22"/>
        </w:rPr>
        <w:t>sentinel</w:t>
      </w:r>
      <w:r>
        <w:rPr>
          <w:rFonts w:ascii="Calibri" w:hAnsi="Calibri" w:eastAsia="Calibri"/>
          <w:b w:val="0"/>
          <w:i w:val="0"/>
          <w:sz w:val="22"/>
        </w:rPr>
        <w:t xml:space="preserve">: it marks the end of the data and is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one of the values.</w:t>
      </w:r>
    </w:p>
    <w:p w14:paraId="3F4C8DB4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(a)   (18 marks)   Write a complete program that reads the values in this way and then outputs:</w:t>
      </w:r>
    </w:p>
    <w:p w14:paraId="0C24BDC7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>•  how many values were entered (not counting the sentinel);</w:t>
      </w:r>
    </w:p>
    <w:p w14:paraId="0BDD2F0C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their </w:t>
      </w:r>
      <w:r>
        <w:rPr>
          <w:rFonts w:ascii="Calibri" w:hAnsi="Calibri" w:eastAsia="Calibri"/>
          <w:b/>
          <w:i w:val="0"/>
          <w:sz w:val="22"/>
        </w:rPr>
        <w:t>sum</w:t>
      </w:r>
      <w:r>
        <w:rPr>
          <w:rFonts w:ascii="Calibri" w:hAnsi="Calibri" w:eastAsia="Calibri"/>
          <w:b w:val="0"/>
          <w:i w:val="0"/>
          <w:sz w:val="22"/>
        </w:rPr>
        <w:t>;</w:t>
      </w:r>
    </w:p>
    <w:p w14:paraId="52F5A612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their </w:t>
      </w:r>
      <w:r>
        <w:rPr>
          <w:rFonts w:ascii="Calibri" w:hAnsi="Calibri" w:eastAsia="Calibri"/>
          <w:b/>
          <w:i w:val="0"/>
          <w:sz w:val="22"/>
        </w:rPr>
        <w:t>average</w:t>
      </w:r>
      <w:r>
        <w:rPr>
          <w:rFonts w:ascii="Calibri" w:hAnsi="Calibri" w:eastAsia="Calibri"/>
          <w:b w:val="0"/>
          <w:i w:val="0"/>
          <w:sz w:val="22"/>
        </w:rPr>
        <w:t xml:space="preserve"> — the program must not crash if the user types −1 straight away;</w:t>
      </w:r>
    </w:p>
    <w:p w14:paraId="7A9BA8BF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the </w:t>
      </w:r>
      <w:r>
        <w:rPr>
          <w:rFonts w:ascii="Calibri" w:hAnsi="Calibri" w:eastAsia="Calibri"/>
          <w:b/>
          <w:i w:val="0"/>
          <w:sz w:val="22"/>
        </w:rPr>
        <w:t>largest</w:t>
      </w:r>
      <w:r>
        <w:rPr>
          <w:rFonts w:ascii="Calibri" w:hAnsi="Calibri" w:eastAsia="Calibri"/>
          <w:b w:val="0"/>
          <w:i w:val="0"/>
          <w:sz w:val="22"/>
        </w:rPr>
        <w:t xml:space="preserve"> value entered.</w:t>
      </w:r>
    </w:p>
    <w:p w14:paraId="36FC8103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Assume the Scanner class is already available. Your program must compile and run.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8988126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242215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DECLARE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m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ark : INTEGER</w:t>
            </w:r>
          </w:p>
          <w:p w14:paraId="4F841519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DECLARE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c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ount : INTEGER</w:t>
            </w:r>
          </w:p>
          <w:p w14:paraId="72C81B72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DECLARE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t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otal : INTEGER</w:t>
            </w:r>
          </w:p>
          <w:p w14:paraId="09D56FA6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DECLARE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l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argest : INTEGER</w:t>
            </w:r>
          </w:p>
          <w:p w14:paraId="6A3B7871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DECLARE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a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verage : REA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>L</w:t>
            </w:r>
          </w:p>
          <w:p w14:paraId="4A962442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c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ount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&lt;-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0</w:t>
            </w:r>
          </w:p>
          <w:p w14:paraId="3705F6EE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t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otal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&lt;-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0</w:t>
            </w:r>
          </w:p>
          <w:p w14:paraId="064CF7DF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INPUT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m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ark</w:t>
            </w:r>
          </w:p>
          <w:p w14:paraId="4B2DBFEA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Largest&lt;-mark</w:t>
            </w:r>
          </w:p>
          <w:p w14:paraId="3AE18A56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WHILE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m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ark &lt;&gt; -1 </w:t>
            </w:r>
          </w:p>
          <w:p w14:paraId="758ABDC7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c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ount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&lt;-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c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ount + 1</w:t>
            </w:r>
          </w:p>
          <w:p w14:paraId="7FE3EAB0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t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otal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&lt;-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t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otal +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m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ark</w:t>
            </w:r>
          </w:p>
          <w:p w14:paraId="10434ECC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IF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m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ark &gt;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l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argest THEN</w:t>
            </w:r>
          </w:p>
          <w:p w14:paraId="76ABC2B1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   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l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argest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&lt;-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m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ark</w:t>
            </w:r>
          </w:p>
          <w:p w14:paraId="5409D89D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ENDIF</w:t>
            </w:r>
          </w:p>
          <w:p w14:paraId="2DE7D1F2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INPUT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m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ark</w:t>
            </w:r>
          </w:p>
          <w:p w14:paraId="77436270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ENDWHILE</w:t>
            </w:r>
          </w:p>
          <w:p w14:paraId="1F0A3E0D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OUTPUT 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c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ount</w:t>
            </w:r>
          </w:p>
          <w:p w14:paraId="22C051C7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OUTPUT 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t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otal</w:t>
            </w:r>
          </w:p>
          <w:p w14:paraId="03F7E419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IF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c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ount &gt; 0 THEN</w:t>
            </w:r>
          </w:p>
          <w:p w14:paraId="7579F79B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a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verage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&lt;-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Total / Count</w:t>
            </w:r>
          </w:p>
          <w:p w14:paraId="3361391D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OUTPUT 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a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verage</w:t>
            </w:r>
          </w:p>
          <w:p w14:paraId="418A47D8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OUTPUT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l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argest</w:t>
            </w:r>
          </w:p>
          <w:p w14:paraId="6F500C88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ELSE</w:t>
            </w:r>
          </w:p>
          <w:p w14:paraId="30A79C54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OUTPUT "Average cannot be calculated"</w:t>
            </w:r>
          </w:p>
          <w:p w14:paraId="17465DF3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OUTPUT "No largest value"</w:t>
            </w:r>
          </w:p>
          <w:p w14:paraId="1C8123F1">
            <w:pPr>
              <w:spacing w:after="240"/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ENDIF</w:t>
            </w:r>
          </w:p>
          <w:p w14:paraId="63624051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6AA352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1F2C0FB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02628C2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1CDC6A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B7594C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A1CCD7B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0463900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6C33FBC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A1D865F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7BDE0AC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86D91BE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C30B35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7861A7B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D35151E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F3658AE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96C4636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</w:tc>
      </w:tr>
    </w:tbl>
    <w:p w14:paraId="79F9F775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(b)   (4 marks)   Explain why the first value must be read </w:t>
      </w:r>
      <w:r>
        <w:rPr>
          <w:rFonts w:ascii="Calibri" w:hAnsi="Calibri" w:eastAsia="Calibri"/>
          <w:b/>
          <w:i w:val="0"/>
          <w:sz w:val="22"/>
        </w:rPr>
        <w:t>before</w:t>
      </w:r>
      <w:r>
        <w:rPr>
          <w:rFonts w:ascii="Calibri" w:hAnsi="Calibri" w:eastAsia="Calibri"/>
          <w:b w:val="0"/>
          <w:i w:val="0"/>
          <w:sz w:val="22"/>
        </w:rPr>
        <w:t xml:space="preserve"> the `while` loop, rather than only inside it.</w:t>
      </w:r>
    </w:p>
    <w:p w14:paraId="3DD9DDB8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9A5BAA3">
      <w:pPr>
        <w:spacing w:after="240"/>
        <w:rPr>
          <w:rFonts w:hint="default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Because the while loop should not be executed if the first input is -1. IF the first value is read inside while loop, the loop will run even if the first input is -1,so a logical error occur.</w:t>
      </w:r>
    </w:p>
    <w:p w14:paraId="29AF2CD5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28941BEB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43B595D4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C6B40E8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9378F">
    <w:pPr>
      <w:pStyle w:val="25"/>
    </w:pPr>
    <w:r>
      <w:rPr>
        <w:rFonts w:ascii="Calibri" w:hAnsi="Calibri" w:eastAsia="Calibri"/>
        <w:b/>
        <w:i w:val="0"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9F421C"/>
    <w:rsid w:val="7FEF0301"/>
    <w:rsid w:val="87FFF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董恒翰</cp:lastModifiedBy>
  <dcterms:modified xsi:type="dcterms:W3CDTF">2026-09-22T21:19:00Z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02E9F2B1BE9A90E1707EB26AB2DC52A2_43</vt:lpwstr>
  </property>
</Properties>
</file>